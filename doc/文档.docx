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CA2FB43">
      <w:pPr>
        <w:pStyle w:val="5"/>
        <w:spacing w:before="26"/>
        <w:ind w:left="73"/>
      </w:pPr>
      <w:r>
        <w:rPr>
          <w:color w:val="333333"/>
          <w:spacing w:val="-1"/>
        </w:rPr>
        <w:t>好的，根据您提供的项目文件、需求文档以及参考图片，我为您撰写了对应的项目文档。</w:t>
      </w:r>
    </w:p>
    <w:p w14:paraId="13B081BE">
      <w:pPr>
        <w:pStyle w:val="5"/>
        <w:spacing w:before="3"/>
        <w:rPr>
          <w:sz w:val="11"/>
        </w:rPr>
      </w:pPr>
      <w:r>
        <w:rPr>
          <w:sz w:val="11"/>
        </w:rPr>
        <mc:AlternateContent>
          <mc:Choice Requires="wps">
            <w:drawing>
              <wp:anchor distT="0" distB="0" distL="0" distR="0" simplePos="0" relativeHeight="251732992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146050</wp:posOffset>
                </wp:positionV>
                <wp:extent cx="5676900" cy="1905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 h="19050">
                              <a:moveTo>
                                <a:pt x="56769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676900" y="0"/>
                              </a:lnTo>
                              <a:lnTo>
                                <a:pt x="56769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" o:spid="_x0000_s1026" o:spt="100" style="position:absolute;left:0pt;margin-left:74.5pt;margin-top:11.5pt;height:1.5pt;width:447pt;mso-position-horizontal-relative:page;mso-wrap-distance-bottom:0pt;mso-wrap-distance-top:0pt;z-index:-251583488;mso-width-relative:page;mso-height-relative:page;" fillcolor="#E7E7E7" filled="t" stroked="f" coordsize="5676900,19050" o:gfxdata="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OAKV63UAAAACgEAAA8A&#10;AAAAAAAAAQAgAAAAIgAAAGRycy9kb3ducmV2LnhtbFBLAQIUABQAAAAIAIdO4kAvhQoxGwIAAOQE&#10;AAAOAAAAAAAAAAEAIAAAACMBAABkcnMvZTJvRG9jLnhtbFBLBQYAAAAABgAGAFkBAACwBQAAAAA=&#10;" path="m5676900,19050l0,19050,0,0,5676900,0,5676900,1905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196831E3">
      <w:pPr>
        <w:pStyle w:val="2"/>
        <w:numPr>
          <w:ilvl w:val="0"/>
          <w:numId w:val="1"/>
        </w:numPr>
        <w:tabs>
          <w:tab w:val="left" w:pos="399"/>
        </w:tabs>
        <w:spacing w:before="172" w:after="0" w:line="240" w:lineRule="auto"/>
        <w:ind w:left="399" w:right="0" w:hanging="326"/>
        <w:jc w:val="left"/>
      </w:pPr>
      <w:bookmarkStart w:id="0" w:name="4. 系统概要设计"/>
      <w:bookmarkEnd w:id="0"/>
      <w:r>
        <w:rPr>
          <w:color w:val="333333"/>
          <w:spacing w:val="-2"/>
        </w:rPr>
        <w:t>系统概要设计</w:t>
      </w:r>
    </w:p>
    <w:p w14:paraId="69A1BC85">
      <w:pPr>
        <w:pStyle w:val="3"/>
        <w:numPr>
          <w:ilvl w:val="1"/>
          <w:numId w:val="1"/>
        </w:numPr>
        <w:tabs>
          <w:tab w:val="left" w:pos="483"/>
        </w:tabs>
        <w:spacing w:before="86" w:after="0" w:line="240" w:lineRule="auto"/>
        <w:ind w:left="483" w:right="0" w:hanging="410"/>
        <w:jc w:val="left"/>
      </w:pPr>
      <w:bookmarkStart w:id="1" w:name="4.1 系统整体架构设计"/>
      <w:bookmarkEnd w:id="1"/>
      <w:r>
        <w:rPr>
          <w:color w:val="333333"/>
          <w:spacing w:val="-2"/>
        </w:rPr>
        <w:t>系统整体架构设计</w:t>
      </w:r>
    </w:p>
    <w:p w14:paraId="773B1D5E">
      <w:pPr>
        <w:pStyle w:val="5"/>
        <w:spacing w:before="144" w:line="216" w:lineRule="auto"/>
        <w:ind w:left="73" w:right="157"/>
      </w:pPr>
      <w:r>
        <w:rPr>
          <w:color w:val="333333"/>
          <w:w w:val="102"/>
        </w:rPr>
        <w:t>本</w:t>
      </w:r>
      <w:r>
        <w:rPr>
          <w:rFonts w:ascii="Arial MT" w:hAnsi="Arial MT" w:eastAsia="Arial MT"/>
          <w:color w:val="333333"/>
          <w:w w:val="107"/>
        </w:rPr>
        <w:t>“</w:t>
      </w:r>
      <w:r>
        <w:rPr>
          <w:color w:val="333333"/>
          <w:w w:val="102"/>
        </w:rPr>
        <w:t>校园健康管理卫士</w:t>
      </w:r>
      <w:r>
        <w:rPr>
          <w:rFonts w:ascii="Arial MT" w:hAnsi="Arial MT" w:eastAsia="Arial MT"/>
          <w:color w:val="333333"/>
          <w:w w:val="107"/>
        </w:rPr>
        <w:t>”App</w:t>
      </w:r>
      <w:r>
        <w:rPr>
          <w:color w:val="333333"/>
          <w:w w:val="102"/>
        </w:rPr>
        <w:t>采用单体客户端架构，所有业务逻辑、数据处理和存储均在</w:t>
      </w:r>
      <w:r>
        <w:rPr>
          <w:rFonts w:ascii="Arial MT" w:hAnsi="Arial MT" w:eastAsia="Arial MT"/>
          <w:color w:val="333333"/>
          <w:w w:val="111"/>
        </w:rPr>
        <w:t>Android</w:t>
      </w:r>
      <w:r>
        <w:rPr>
          <w:color w:val="333333"/>
          <w:spacing w:val="-5"/>
          <w:w w:val="102"/>
        </w:rPr>
        <w:t>客户端本</w:t>
      </w:r>
      <w:r>
        <w:rPr>
          <w:color w:val="333333"/>
          <w:w w:val="102"/>
        </w:rPr>
        <w:t>地完成。其核心架构可分为三个主要层次：</w:t>
      </w:r>
    </w:p>
    <w:p w14:paraId="5185C336">
      <w:pPr>
        <w:pStyle w:val="5"/>
        <w:spacing w:before="125"/>
        <w:ind w:left="282"/>
      </w:pPr>
      <w: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5917565</wp:posOffset>
                </wp:positionH>
                <wp:positionV relativeFrom="paragraph">
                  <wp:posOffset>142875</wp:posOffset>
                </wp:positionV>
                <wp:extent cx="600075" cy="123825"/>
                <wp:effectExtent l="0" t="0" r="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123825"/>
                          <a:chOff x="0" y="0"/>
                          <a:chExt cx="600075" cy="1238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6000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23825">
                                <a:moveTo>
                                  <a:pt x="57528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75289" y="0"/>
                                </a:lnTo>
                                <a:lnTo>
                                  <a:pt x="600075" y="24785"/>
                                </a:lnTo>
                                <a:lnTo>
                                  <a:pt x="600075" y="99039"/>
                                </a:lnTo>
                                <a:lnTo>
                                  <a:pt x="578934" y="123099"/>
                                </a:lnTo>
                                <a:lnTo>
                                  <a:pt x="57528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" name="Graphic 4"/>
                        <wps:cNvSpPr/>
                        <wps:spPr>
                          <a:xfrm>
                            <a:off x="4762" y="4762"/>
                            <a:ext cx="5905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3" y="17617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2"/>
                                </a:lnTo>
                                <a:lnTo>
                                  <a:pt x="4741" y="9207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6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3" y="0"/>
                                </a:lnTo>
                                <a:lnTo>
                                  <a:pt x="566738" y="0"/>
                                </a:lnTo>
                                <a:lnTo>
                                  <a:pt x="569895" y="0"/>
                                </a:lnTo>
                                <a:lnTo>
                                  <a:pt x="572932" y="604"/>
                                </a:lnTo>
                                <a:lnTo>
                                  <a:pt x="575849" y="1812"/>
                                </a:lnTo>
                                <a:lnTo>
                                  <a:pt x="578767" y="3020"/>
                                </a:lnTo>
                                <a:lnTo>
                                  <a:pt x="590550" y="23812"/>
                                </a:lnTo>
                                <a:lnTo>
                                  <a:pt x="590550" y="90487"/>
                                </a:lnTo>
                                <a:lnTo>
                                  <a:pt x="575849" y="112487"/>
                                </a:lnTo>
                                <a:lnTo>
                                  <a:pt x="572932" y="113695"/>
                                </a:lnTo>
                                <a:lnTo>
                                  <a:pt x="569895" y="114299"/>
                                </a:lnTo>
                                <a:lnTo>
                                  <a:pt x="566738" y="114300"/>
                                </a:lnTo>
                                <a:lnTo>
                                  <a:pt x="23813" y="114300"/>
                                </a:lnTo>
                                <a:lnTo>
                                  <a:pt x="1812" y="99599"/>
                                </a:lnTo>
                                <a:lnTo>
                                  <a:pt x="603" y="96682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0" y="0"/>
                            <a:ext cx="6000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0090A2">
                              <w:pPr>
                                <w:spacing w:before="16"/>
                                <w:ind w:left="5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465.95pt;margin-top:11.25pt;height:9.75pt;width:47.25pt;mso-position-horizontal-relative:page;z-index:251659264;mso-width-relative:page;mso-height-relative:page;" coordsize="600075,123825" o:gfxdata="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">
                <o:lock v:ext="edit" aspectratio="f"/>
                <v:shape id="Graphic 3" o:spid="_x0000_s1026" o:spt="100" style="position:absolute;left:0;top:0;height:123825;width:600075;" fillcolor="#F2F4F4" filled="t" stroked="f" coordsize="600075,123825" o:gfxdata="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iyo/bsAAADa&#10;AAAADwAAAAAAAAABACAAAAAiAAAAZHJzL2Rvd25yZXYueG1sUEsBAhQAFAAAAAgAh07iQDMvBZ47&#10;AAAAOQAAABAAAAAAAAAAAQAgAAAACgEAAGRycy9zaGFwZXhtbC54bWxQSwUGAAAAAAYABgBbAQAA&#10;tAMAAAAA&#10;" path="m575289,123824l24785,123824,21140,123099,0,99039,0,95250,0,24785,24785,0,575289,0,600075,24785,600075,99039,578934,123099,575289,1238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" o:spid="_x0000_s1026" o:spt="100" style="position:absolute;left:4762;top:4762;height:114300;width:590550;" filled="f" stroked="t" coordsize="590550,114300" o:gfxdata="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wYvm8AAAA&#10;2gAAAA8AAAAAAAAAAQAgAAAAIgAAAGRycy9kb3ducmV2LnhtbFBLAQIUABQAAAAIAIdO4kAzLwWe&#10;OwAAADkAAAAQAAAAAAAAAAEAIAAAAAsBAABkcnMvc2hhcGV4bWwueG1sUEsFBgAAAAAGAAYAWwEA&#10;ALUDAAAAAA==&#10;" path="m0,90487l0,23812,0,20654,603,17617,1812,14699,3020,11782,4741,9207,6974,6974,9207,4741,11782,3020,14699,1812,17616,604,20655,0,23813,0,566738,0,569895,0,572932,604,575849,1812,578767,3020,590550,23812,590550,90487,575849,112487,572932,113695,569895,114299,566738,114300,23813,114300,1812,99599,603,96682,0,93645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5" o:spid="_x0000_s1026" o:spt="202" type="#_x0000_t202" style="position:absolute;left:0;top:0;height:123825;width:600075;" filled="f" stroked="f" coordsize="21600,21600" o:gfxdata="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eTMV8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C0090A2">
                        <w:pPr>
                          <w:spacing w:before="16"/>
                          <w:ind w:left="5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Activity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</w:rPr>
        <w:t xml:space="preserve">表现层 </w:t>
      </w:r>
      <w:r>
        <w:rPr>
          <w:rFonts w:ascii="Arial Black" w:eastAsia="Arial Black"/>
          <w:color w:val="333333"/>
        </w:rPr>
        <w:t xml:space="preserve">(UI Layer): </w:t>
      </w:r>
      <w:r>
        <w:rPr>
          <w:color w:val="333333"/>
        </w:rPr>
        <w:t>负责与用户进行交互，展示数据并接收用户输入。此层由一系列的</w:t>
      </w:r>
    </w:p>
    <w:p w14:paraId="5FE5A2E8">
      <w:pPr>
        <w:tabs>
          <w:tab w:val="left" w:pos="1755"/>
        </w:tabs>
        <w:spacing w:before="0" w:line="330" w:lineRule="exact"/>
        <w:ind w:left="523" w:right="0" w:firstLine="0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1383665</wp:posOffset>
                </wp:positionH>
                <wp:positionV relativeFrom="paragraph">
                  <wp:posOffset>50800</wp:posOffset>
                </wp:positionV>
                <wp:extent cx="600075" cy="123825"/>
                <wp:effectExtent l="0" t="0" r="0" b="0"/>
                <wp:wrapNone/>
                <wp:docPr id="7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123825"/>
                          <a:chOff x="0" y="0"/>
                          <a:chExt cx="600075" cy="1238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6000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23825">
                                <a:moveTo>
                                  <a:pt x="57528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75289" y="0"/>
                                </a:lnTo>
                                <a:lnTo>
                                  <a:pt x="600074" y="24785"/>
                                </a:lnTo>
                                <a:lnTo>
                                  <a:pt x="600074" y="99039"/>
                                </a:lnTo>
                                <a:lnTo>
                                  <a:pt x="578934" y="123099"/>
                                </a:lnTo>
                                <a:lnTo>
                                  <a:pt x="57528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762" y="4762"/>
                            <a:ext cx="5905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2"/>
                                </a:lnTo>
                                <a:lnTo>
                                  <a:pt x="4741" y="9207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66737" y="0"/>
                                </a:lnTo>
                                <a:lnTo>
                                  <a:pt x="569895" y="0"/>
                                </a:lnTo>
                                <a:lnTo>
                                  <a:pt x="572932" y="604"/>
                                </a:lnTo>
                                <a:lnTo>
                                  <a:pt x="590550" y="23812"/>
                                </a:lnTo>
                                <a:lnTo>
                                  <a:pt x="590550" y="90487"/>
                                </a:lnTo>
                                <a:lnTo>
                                  <a:pt x="5667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6974" y="107325"/>
                                </a:lnTo>
                                <a:lnTo>
                                  <a:pt x="4741" y="105092"/>
                                </a:lnTo>
                                <a:lnTo>
                                  <a:pt x="3020" y="102517"/>
                                </a:lnTo>
                                <a:lnTo>
                                  <a:pt x="1812" y="99599"/>
                                </a:lnTo>
                                <a:lnTo>
                                  <a:pt x="604" y="96682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0"/>
                            <a:ext cx="6000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79F54F0">
                              <w:pPr>
                                <w:spacing w:before="16"/>
                                <w:ind w:left="5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Fragment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6" o:spt="203" style="position:absolute;left:0pt;margin-left:108.95pt;margin-top:4pt;height:9.75pt;width:47.25pt;mso-position-horizontal-relative:page;z-index:-251623424;mso-width-relative:page;mso-height-relative:page;" coordsize="600075,123825" o:gfxdata="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">
                <o:lock v:ext="edit" aspectratio="f"/>
                <v:shape id="Graphic 8" o:spid="_x0000_s1026" o:spt="100" style="position:absolute;left:0;top:0;height:123825;width:600075;" fillcolor="#F2F4F4" filled="t" stroked="f" coordsize="600075,123825" o:gfxdata="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Ig6jLsAAADa&#10;AAAADwAAAAAAAAABACAAAAAiAAAAZHJzL2Rvd25yZXYueG1sUEsBAhQAFAAAAAgAh07iQDMvBZ47&#10;AAAAOQAAABAAAAAAAAAAAQAgAAAACgEAAGRycy9zaGFwZXhtbC54bWxQSwUGAAAAAAYABgBbAQAA&#10;tAMAAAAA&#10;" path="m575289,123824l24785,123824,21140,123099,0,99039,0,95250,0,24785,24785,0,575289,0,600074,24785,600074,99039,578934,123099,575289,1238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" o:spid="_x0000_s1026" o:spt="100" style="position:absolute;left:4762;top:4762;height:114300;width:590550;" filled="f" stroked="t" coordsize="590550,114300" o:gfxdata="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wxzWe8AAAA&#10;2gAAAA8AAAAAAAAAAQAgAAAAIgAAAGRycy9kb3ducmV2LnhtbFBLAQIUABQAAAAIAIdO4kAzLwWe&#10;OwAAADkAAAAQAAAAAAAAAAEAIAAAAAsBAABkcnMvc2hhcGV4bWwueG1sUEsFBgAAAAAGAAYAWwEA&#10;ALUDAAAAAA==&#10;" path="m0,90487l0,23812,0,20654,604,17616,1812,14699,3020,11782,4741,9207,6974,6974,9207,4741,11782,3020,14699,1812,17617,604,20654,0,23812,0,566737,0,569895,0,572932,604,590550,23812,590550,90487,566737,114300,23812,114300,6974,107325,4741,105092,3020,102517,1812,99599,604,96682,0,93645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0" o:spid="_x0000_s1026" o:spt="202" type="#_x0000_t202" style="position:absolute;left:0;top:0;height:123825;width:600075;" filled="f" stroked="f" coordsize="21600,21600" o:gfxdata="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grxu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79F54F0">
                        <w:pPr>
                          <w:spacing w:before="16"/>
                          <w:ind w:left="5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Fragment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693056" behindDoc="1" locked="0" layoutInCell="1" allowOverlap="1">
                <wp:simplePos x="0" y="0"/>
                <wp:positionH relativeFrom="page">
                  <wp:posOffset>2669540</wp:posOffset>
                </wp:positionH>
                <wp:positionV relativeFrom="paragraph">
                  <wp:posOffset>50800</wp:posOffset>
                </wp:positionV>
                <wp:extent cx="923925" cy="123825"/>
                <wp:effectExtent l="0" t="0" r="0" b="0"/>
                <wp:wrapNone/>
                <wp:docPr id="11" name="Group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23925" cy="123825"/>
                          <a:chOff x="0" y="0"/>
                          <a:chExt cx="923925" cy="123825"/>
                        </a:xfrm>
                      </wpg:grpSpPr>
                      <wps:wsp>
                        <wps:cNvPr id="12" name="Graphic 12"/>
                        <wps:cNvSpPr/>
                        <wps:spPr>
                          <a:xfrm>
                            <a:off x="0" y="0"/>
                            <a:ext cx="9239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23825">
                                <a:moveTo>
                                  <a:pt x="89913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99139" y="0"/>
                                </a:lnTo>
                                <a:lnTo>
                                  <a:pt x="923924" y="24785"/>
                                </a:lnTo>
                                <a:lnTo>
                                  <a:pt x="923924" y="99039"/>
                                </a:lnTo>
                                <a:lnTo>
                                  <a:pt x="902784" y="123099"/>
                                </a:lnTo>
                                <a:lnTo>
                                  <a:pt x="89913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4762" y="4762"/>
                            <a:ext cx="9144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144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2"/>
                                </a:lnTo>
                                <a:lnTo>
                                  <a:pt x="4741" y="9207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890587" y="0"/>
                                </a:lnTo>
                                <a:lnTo>
                                  <a:pt x="893745" y="0"/>
                                </a:lnTo>
                                <a:lnTo>
                                  <a:pt x="896782" y="604"/>
                                </a:lnTo>
                                <a:lnTo>
                                  <a:pt x="914400" y="23812"/>
                                </a:lnTo>
                                <a:lnTo>
                                  <a:pt x="914400" y="90487"/>
                                </a:lnTo>
                                <a:lnTo>
                                  <a:pt x="8905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6974" y="107325"/>
                                </a:lnTo>
                                <a:lnTo>
                                  <a:pt x="4741" y="105092"/>
                                </a:lnTo>
                                <a:lnTo>
                                  <a:pt x="3020" y="102517"/>
                                </a:lnTo>
                                <a:lnTo>
                                  <a:pt x="1812" y="99599"/>
                                </a:lnTo>
                                <a:lnTo>
                                  <a:pt x="604" y="96682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" o:spid="_x0000_s1026" o:spt="203" style="position:absolute;left:0pt;margin-left:210.2pt;margin-top:4pt;height:9.75pt;width:72.75pt;mso-position-horizontal-relative:page;z-index:-251623424;mso-width-relative:page;mso-height-relative:page;" coordsize="923925,123825" o:gfxdata="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">
                <o:lock v:ext="edit" aspectratio="f"/>
                <v:shape id="Graphic 12" o:spid="_x0000_s1026" o:spt="100" style="position:absolute;left:0;top:0;height:123825;width:923925;" fillcolor="#F2F4F4" filled="t" stroked="f" coordsize="923925,123825" o:gfxdata="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zaHk7sAAADb&#10;AAAADwAAAAAAAAABACAAAAAiAAAAZHJzL2Rvd25yZXYueG1sUEsBAhQAFAAAAAgAh07iQDMvBZ47&#10;AAAAOQAAABAAAAAAAAAAAQAgAAAACgEAAGRycy9zaGFwZXhtbC54bWxQSwUGAAAAAAYABgBbAQAA&#10;tAMAAAAA&#10;" path="m899139,123824l24785,123824,21140,123099,0,99039,0,95250,0,24785,24785,0,899139,0,923924,24785,923924,99039,902784,123099,899139,1238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" o:spid="_x0000_s1026" o:spt="100" style="position:absolute;left:4762;top:4762;height:114300;width:914400;" filled="f" stroked="t" coordsize="914400,114300" o:gfxdata="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nUgnevQAA&#10;ANsAAAAPAAAAAAAAAAEAIAAAACIAAABkcnMvZG93bnJldi54bWxQSwECFAAUAAAACACHTuJAMy8F&#10;njsAAAA5AAAAEAAAAAAAAAABACAAAAAMAQAAZHJzL3NoYXBleG1sLnhtbFBLBQYAAAAABgAGAFsB&#10;AAC2AwAAAAA=&#10;" path="m0,90487l0,23812,0,20654,604,17616,1812,14699,3020,11782,4741,9207,6974,6974,9207,4741,11782,3020,14699,1812,17617,604,20654,0,23812,0,890587,0,893745,0,896782,604,914400,23812,914400,90487,890587,114300,23812,114300,6974,107325,4741,105092,3020,102517,1812,99599,604,96682,0,93645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4212590</wp:posOffset>
                </wp:positionH>
                <wp:positionV relativeFrom="paragraph">
                  <wp:posOffset>50800</wp:posOffset>
                </wp:positionV>
                <wp:extent cx="866775" cy="123825"/>
                <wp:effectExtent l="0" t="0" r="0" b="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6775" cy="123825"/>
                          <a:chOff x="0" y="0"/>
                          <a:chExt cx="866775" cy="123825"/>
                        </a:xfrm>
                      </wpg:grpSpPr>
                      <wps:wsp>
                        <wps:cNvPr id="15" name="Graphic 15"/>
                        <wps:cNvSpPr/>
                        <wps:spPr>
                          <a:xfrm>
                            <a:off x="0" y="0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5" y="24785"/>
                                </a:lnTo>
                                <a:lnTo>
                                  <a:pt x="866775" y="99039"/>
                                </a:lnTo>
                                <a:lnTo>
                                  <a:pt x="845634" y="123099"/>
                                </a:lnTo>
                                <a:lnTo>
                                  <a:pt x="84198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8572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2"/>
                                </a:lnTo>
                                <a:lnTo>
                                  <a:pt x="4741" y="9207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6595" y="0"/>
                                </a:lnTo>
                                <a:lnTo>
                                  <a:pt x="839632" y="604"/>
                                </a:lnTo>
                                <a:lnTo>
                                  <a:pt x="857250" y="23812"/>
                                </a:lnTo>
                                <a:lnTo>
                                  <a:pt x="857250" y="90487"/>
                                </a:lnTo>
                                <a:lnTo>
                                  <a:pt x="8334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6974" y="107325"/>
                                </a:lnTo>
                                <a:lnTo>
                                  <a:pt x="4741" y="105092"/>
                                </a:lnTo>
                                <a:lnTo>
                                  <a:pt x="3021" y="102517"/>
                                </a:lnTo>
                                <a:lnTo>
                                  <a:pt x="1812" y="99599"/>
                                </a:lnTo>
                                <a:lnTo>
                                  <a:pt x="604" y="96682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" o:spid="_x0000_s1026" o:spt="203" style="position:absolute;left:0pt;margin-left:331.7pt;margin-top:4pt;height:9.75pt;width:68.25pt;mso-position-horizontal-relative:page;z-index:-251622400;mso-width-relative:page;mso-height-relative:page;" coordsize="866775,123825" o:gfxdata="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">
                <o:lock v:ext="edit" aspectratio="f"/>
                <v:shape id="Graphic 15" o:spid="_x0000_s1026" o:spt="100" style="position:absolute;left:0;top:0;height:123825;width:866775;" fillcolor="#F2F4F4" filled="t" stroked="f" coordsize="866775,123825" o:gfxdata="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Dq4ha5AAAA2wAA&#10;AA8AAAAAAAAAAQAgAAAAIgAAAGRycy9kb3ducmV2LnhtbFBLAQIUABQAAAAIAIdO4kAzLwWeOwAA&#10;ADkAAAAQAAAAAAAAAAEAIAAAAAgBAABkcnMvc2hhcGV4bWwueG1sUEsFBgAAAAAGAAYAWwEAALID&#10;AAAAAA==&#10;" path="m841989,123824l24785,123824,21140,123099,0,99039,0,95250,0,24785,24785,0,841989,0,866775,24785,866775,99039,845634,123099,841989,1238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" o:spid="_x0000_s1026" o:spt="100" style="position:absolute;left:4762;top:4762;height:114300;width:857250;" filled="f" stroked="t" coordsize="857250,114300" o:gfxdata="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HZRDG8AAAA&#10;2wAAAA8AAAAAAAAAAQAgAAAAIgAAAGRycy9kb3ducmV2LnhtbFBLAQIUABQAAAAIAIdO4kAzLwWe&#10;OwAAADkAAAAQAAAAAAAAAAEAIAAAAAsBAABkcnMvc2hhcGV4bWwueG1sUEsFBgAAAAAGAAYAWwEA&#10;ALUDAAAAAA==&#10;" path="m0,90487l0,23812,0,20654,604,17616,1812,14699,3021,11782,4741,9207,6974,6974,9207,4741,11782,3020,14699,1812,17617,604,20654,0,23812,0,833437,0,836595,0,839632,604,857250,23812,857250,90487,833437,114300,23812,114300,6974,107325,4741,105092,3021,102517,1812,99599,604,96682,0,93645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333333"/>
          <w:spacing w:val="-10"/>
          <w:sz w:val="19"/>
        </w:rPr>
        <w:t>和</w:t>
      </w:r>
      <w:r>
        <w:rPr>
          <w:color w:val="333333"/>
          <w:sz w:val="19"/>
        </w:rPr>
        <w:tab/>
      </w:r>
      <w:r>
        <w:rPr>
          <w:color w:val="333333"/>
          <w:sz w:val="19"/>
        </w:rPr>
        <w:t>组成，例如</w:t>
      </w:r>
      <w:r>
        <w:rPr>
          <w:color w:val="333333"/>
          <w:spacing w:val="69"/>
          <w:w w:val="150"/>
          <w:sz w:val="19"/>
        </w:rPr>
        <w:t xml:space="preserve"> </w:t>
      </w:r>
      <w:r>
        <w:rPr>
          <w:rFonts w:ascii="Lucida Console" w:eastAsia="Lucida Console"/>
          <w:color w:val="333333"/>
          <w:sz w:val="17"/>
        </w:rPr>
        <w:t>LoginActivity</w:t>
      </w:r>
      <w:r>
        <w:rPr>
          <w:rFonts w:ascii="Lucida Console" w:eastAsia="Lucida Console"/>
          <w:color w:val="333333"/>
          <w:spacing w:val="-30"/>
          <w:sz w:val="17"/>
        </w:rPr>
        <w:t xml:space="preserve"> </w:t>
      </w:r>
      <w:r>
        <w:rPr>
          <w:color w:val="333333"/>
          <w:sz w:val="19"/>
        </w:rPr>
        <w:t>（登录）、</w:t>
      </w:r>
      <w:r>
        <w:rPr>
          <w:color w:val="333333"/>
          <w:spacing w:val="15"/>
          <w:sz w:val="19"/>
        </w:rPr>
        <w:t xml:space="preserve"> </w:t>
      </w:r>
      <w:r>
        <w:rPr>
          <w:rFonts w:ascii="Lucida Console" w:eastAsia="Lucida Console"/>
          <w:color w:val="333333"/>
          <w:sz w:val="17"/>
        </w:rPr>
        <w:t>MainActivity</w:t>
      </w:r>
      <w:r>
        <w:rPr>
          <w:rFonts w:ascii="Lucida Console" w:eastAsia="Lucida Console"/>
          <w:color w:val="333333"/>
          <w:spacing w:val="-30"/>
          <w:sz w:val="17"/>
        </w:rPr>
        <w:t xml:space="preserve"> </w:t>
      </w:r>
      <w:r>
        <w:rPr>
          <w:color w:val="333333"/>
          <w:sz w:val="19"/>
        </w:rPr>
        <w:t>（主功能界面）</w:t>
      </w:r>
      <w:r>
        <w:rPr>
          <w:color w:val="333333"/>
          <w:spacing w:val="-10"/>
          <w:sz w:val="19"/>
        </w:rPr>
        <w:t>、</w:t>
      </w:r>
    </w:p>
    <w:p w14:paraId="4E977C0D">
      <w:pPr>
        <w:spacing w:before="0" w:line="225" w:lineRule="auto"/>
        <w:ind w:left="523" w:right="184" w:firstLine="45"/>
        <w:jc w:val="both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694080" behindDoc="1" locked="0" layoutInCell="1" allowOverlap="1">
                <wp:simplePos x="0" y="0"/>
                <wp:positionH relativeFrom="page">
                  <wp:posOffset>1231265</wp:posOffset>
                </wp:positionH>
                <wp:positionV relativeFrom="paragraph">
                  <wp:posOffset>50800</wp:posOffset>
                </wp:positionV>
                <wp:extent cx="866775" cy="123825"/>
                <wp:effectExtent l="0" t="0" r="0" b="0"/>
                <wp:wrapNone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6775" cy="123825"/>
                          <a:chOff x="0" y="0"/>
                          <a:chExt cx="866775" cy="123825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0" y="0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5"/>
                                </a:lnTo>
                                <a:lnTo>
                                  <a:pt x="866774" y="99039"/>
                                </a:lnTo>
                                <a:lnTo>
                                  <a:pt x="845634" y="123099"/>
                                </a:lnTo>
                                <a:lnTo>
                                  <a:pt x="84198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4762" y="4762"/>
                            <a:ext cx="8572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2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6595" y="0"/>
                                </a:lnTo>
                                <a:lnTo>
                                  <a:pt x="839632" y="604"/>
                                </a:lnTo>
                                <a:lnTo>
                                  <a:pt x="842549" y="1812"/>
                                </a:lnTo>
                                <a:lnTo>
                                  <a:pt x="845467" y="3020"/>
                                </a:lnTo>
                                <a:lnTo>
                                  <a:pt x="848042" y="4741"/>
                                </a:lnTo>
                                <a:lnTo>
                                  <a:pt x="850275" y="6974"/>
                                </a:lnTo>
                                <a:lnTo>
                                  <a:pt x="852508" y="9206"/>
                                </a:lnTo>
                                <a:lnTo>
                                  <a:pt x="854228" y="11782"/>
                                </a:lnTo>
                                <a:lnTo>
                                  <a:pt x="855437" y="14699"/>
                                </a:lnTo>
                                <a:lnTo>
                                  <a:pt x="856645" y="17616"/>
                                </a:lnTo>
                                <a:lnTo>
                                  <a:pt x="857250" y="20654"/>
                                </a:lnTo>
                                <a:lnTo>
                                  <a:pt x="857250" y="23812"/>
                                </a:lnTo>
                                <a:lnTo>
                                  <a:pt x="857250" y="90487"/>
                                </a:lnTo>
                                <a:lnTo>
                                  <a:pt x="857250" y="93645"/>
                                </a:lnTo>
                                <a:lnTo>
                                  <a:pt x="856645" y="96682"/>
                                </a:lnTo>
                                <a:lnTo>
                                  <a:pt x="855437" y="99599"/>
                                </a:lnTo>
                                <a:lnTo>
                                  <a:pt x="854228" y="102517"/>
                                </a:lnTo>
                                <a:lnTo>
                                  <a:pt x="8334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o:spt="203" style="position:absolute;left:0pt;margin-left:96.95pt;margin-top:4pt;height:9.75pt;width:68.25pt;mso-position-horizontal-relative:page;z-index:-251622400;mso-width-relative:page;mso-height-relative:page;" coordsize="866775,123825" o:gfxdata="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">
                <o:lock v:ext="edit" aspectratio="f"/>
                <v:shape id="Graphic 18" o:spid="_x0000_s1026" o:spt="100" style="position:absolute;left:0;top:0;height:123825;width:866775;" fillcolor="#F2F4F4" filled="t" stroked="f" coordsize="866775,123825" o:gfxdata="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+602IvQAA&#10;ANsAAAAPAAAAAAAAAAEAIAAAACIAAABkcnMvZG93bnJldi54bWxQSwECFAAUAAAACACHTuJAMy8F&#10;njsAAAA5AAAAEAAAAAAAAAABACAAAAAMAQAAZHJzL3NoYXBleG1sLnhtbFBLBQYAAAAABgAGAFsB&#10;AAC2AwAAAAA=&#10;" path="m841989,123824l24785,123824,21140,123099,0,99039,0,95250,0,24785,24785,0,841989,0,866774,24785,866774,99039,845634,123099,841989,1238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4762;top:4762;height:114300;width:857250;" filled="f" stroked="t" coordsize="857250,114300" o:gfxdata="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RtBDvQAA&#10;ANsAAAAPAAAAAAAAAAEAIAAAACIAAABkcnMvZG93bnJldi54bWxQSwECFAAUAAAACACHTuJAMy8F&#10;njsAAAA5AAAAEAAAAAAAAAABACAAAAAMAQAAZHJzL3NoYXBleG1sLnhtbFBLBQYAAAAABgAGAFsB&#10;AAC2AwAAAAA=&#10;" path="m0,90487l0,23812,0,20654,604,17616,1812,14699,3021,11782,4741,9206,6974,6974,9207,4741,11782,3020,14699,1812,17617,604,20654,0,23812,0,833437,0,836595,0,839632,604,842549,1812,845467,3020,848042,4741,850275,6974,852508,9206,854228,11782,855437,14699,856645,17616,857250,20654,857250,23812,857250,90487,857250,93645,856645,96682,855437,99599,854228,102517,833437,114300,23812,114300,0,93645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Lucida Console" w:eastAsia="Lucida Console"/>
          <w:color w:val="333333"/>
          <w:sz w:val="17"/>
        </w:rPr>
        <w:t xml:space="preserve">HomeFragment </w:t>
      </w:r>
      <w:r>
        <w:rPr>
          <w:color w:val="333333"/>
          <w:sz w:val="19"/>
        </w:rPr>
        <w:t>（首页）等。</w:t>
      </w:r>
      <w:r>
        <w:rPr>
          <w:rFonts w:ascii="Arial MT" w:eastAsia="Arial MT"/>
          <w:color w:val="333333"/>
          <w:sz w:val="19"/>
        </w:rPr>
        <w:t>XML</w:t>
      </w:r>
      <w:r>
        <w:rPr>
          <w:color w:val="333333"/>
          <w:sz w:val="19"/>
        </w:rPr>
        <w:t>布局文件定义了每个页面的静态结构，而</w:t>
      </w:r>
      <w:r>
        <w:rPr>
          <w:rFonts w:ascii="Arial MT" w:eastAsia="Arial MT"/>
          <w:color w:val="333333"/>
          <w:sz w:val="19"/>
        </w:rPr>
        <w:t>Java</w:t>
      </w:r>
      <w:r>
        <w:rPr>
          <w:color w:val="333333"/>
          <w:sz w:val="19"/>
        </w:rPr>
        <w:t>类则负责处理动态</w:t>
      </w:r>
      <w:r>
        <w:rPr>
          <w:color w:val="333333"/>
          <w:spacing w:val="-2"/>
          <w:w w:val="105"/>
          <w:sz w:val="19"/>
        </w:rPr>
        <w:t>交互逻辑。</w:t>
      </w:r>
    </w:p>
    <w:p w14:paraId="7C10213E">
      <w:pPr>
        <w:spacing w:before="81" w:line="216" w:lineRule="auto"/>
        <w:ind w:left="523" w:right="199" w:hanging="240"/>
        <w:jc w:val="both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2717165</wp:posOffset>
                </wp:positionH>
                <wp:positionV relativeFrom="paragraph">
                  <wp:posOffset>299720</wp:posOffset>
                </wp:positionV>
                <wp:extent cx="933450" cy="123825"/>
                <wp:effectExtent l="0" t="0" r="0" b="0"/>
                <wp:wrapNone/>
                <wp:docPr id="20" name="Group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450" cy="123825"/>
                          <a:chOff x="0" y="0"/>
                          <a:chExt cx="933450" cy="123825"/>
                        </a:xfrm>
                      </wpg:grpSpPr>
                      <wps:wsp>
                        <wps:cNvPr id="21" name="Graphic 21"/>
                        <wps:cNvSpPr/>
                        <wps:spPr>
                          <a:xfrm>
                            <a:off x="0" y="0"/>
                            <a:ext cx="9334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23825">
                                <a:moveTo>
                                  <a:pt x="908664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08664" y="0"/>
                                </a:lnTo>
                                <a:lnTo>
                                  <a:pt x="933449" y="24785"/>
                                </a:lnTo>
                                <a:lnTo>
                                  <a:pt x="933449" y="99039"/>
                                </a:lnTo>
                                <a:lnTo>
                                  <a:pt x="912309" y="123099"/>
                                </a:lnTo>
                                <a:lnTo>
                                  <a:pt x="908664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9239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3270" y="0"/>
                                </a:lnTo>
                                <a:lnTo>
                                  <a:pt x="906307" y="604"/>
                                </a:lnTo>
                                <a:lnTo>
                                  <a:pt x="923925" y="23812"/>
                                </a:lnTo>
                                <a:lnTo>
                                  <a:pt x="923925" y="90487"/>
                                </a:lnTo>
                                <a:lnTo>
                                  <a:pt x="923924" y="93645"/>
                                </a:lnTo>
                                <a:lnTo>
                                  <a:pt x="923320" y="96682"/>
                                </a:lnTo>
                                <a:lnTo>
                                  <a:pt x="922112" y="99599"/>
                                </a:lnTo>
                                <a:lnTo>
                                  <a:pt x="920903" y="102517"/>
                                </a:lnTo>
                                <a:lnTo>
                                  <a:pt x="9001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6974" y="107325"/>
                                </a:lnTo>
                                <a:lnTo>
                                  <a:pt x="4741" y="105092"/>
                                </a:lnTo>
                                <a:lnTo>
                                  <a:pt x="3020" y="102517"/>
                                </a:lnTo>
                                <a:lnTo>
                                  <a:pt x="1812" y="99599"/>
                                </a:lnTo>
                                <a:lnTo>
                                  <a:pt x="604" y="96682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" o:spid="_x0000_s1026" o:spt="203" style="position:absolute;left:0pt;margin-left:213.95pt;margin-top:23.6pt;height:9.75pt;width:73.5pt;mso-position-horizontal-relative:page;z-index:-251621376;mso-width-relative:page;mso-height-relative:page;" coordsize="933450,123825" o:gfxdata="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">
                <o:lock v:ext="edit" aspectratio="f"/>
                <v:shape id="Graphic 21" o:spid="_x0000_s1026" o:spt="100" style="position:absolute;left:0;top:0;height:123825;width:933450;" fillcolor="#F2F4F4" filled="t" stroked="f" coordsize="933450,123825" o:gfxdata="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u5Zy74A&#10;AADbAAAADwAAAAAAAAABACAAAAAiAAAAZHJzL2Rvd25yZXYueG1sUEsBAhQAFAAAAAgAh07iQDMv&#10;BZ47AAAAOQAAABAAAAAAAAAAAQAgAAAADQEAAGRycy9zaGFwZXhtbC54bWxQSwUGAAAAAAYABgBb&#10;AQAAtwMAAAAA&#10;" path="m908664,123824l24785,123824,21140,123099,0,99039,0,95250,0,24785,24785,0,908664,0,933449,24785,933449,99039,912309,123099,908664,1238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" o:spid="_x0000_s1026" o:spt="100" style="position:absolute;left:4762;top:4762;height:114300;width:923925;" filled="f" stroked="t" coordsize="923925,114300" o:gfxdata="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ZGOy1&#10;wAAAANsAAAAPAAAAAAAAAAEAIAAAACIAAABkcnMvZG93bnJldi54bWxQSwECFAAUAAAACACHTuJA&#10;My8FnjsAAAA5AAAAEAAAAAAAAAABACAAAAAPAQAAZHJzL3NoYXBleG1sLnhtbFBLBQYAAAAABgAG&#10;AFsBAAC5AwAAAAA=&#10;" path="m0,90487l0,23812,0,20654,604,17616,1812,14699,3020,11781,4741,9206,6974,6974,9207,4741,11782,3020,14699,1812,17617,604,20654,0,23812,0,900112,0,903270,0,906307,604,923925,23812,923925,90487,923924,93645,923320,96682,922112,99599,920903,102517,900112,114300,23812,114300,6974,107325,4741,105092,3020,102517,1812,99599,604,96682,0,93645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695104" behindDoc="1" locked="0" layoutInCell="1" allowOverlap="1">
                <wp:simplePos x="0" y="0"/>
                <wp:positionH relativeFrom="page">
                  <wp:posOffset>2098040</wp:posOffset>
                </wp:positionH>
                <wp:positionV relativeFrom="paragraph">
                  <wp:posOffset>499745</wp:posOffset>
                </wp:positionV>
                <wp:extent cx="1666875" cy="123825"/>
                <wp:effectExtent l="0" t="0" r="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6875" cy="123825"/>
                          <a:chOff x="0" y="0"/>
                          <a:chExt cx="1666875" cy="123825"/>
                        </a:xfrm>
                      </wpg:grpSpPr>
                      <wps:wsp>
                        <wps:cNvPr id="24" name="Graphic 24"/>
                        <wps:cNvSpPr/>
                        <wps:spPr>
                          <a:xfrm>
                            <a:off x="0" y="0"/>
                            <a:ext cx="1666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875" h="123825">
                                <a:moveTo>
                                  <a:pt x="164208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642089" y="0"/>
                                </a:lnTo>
                                <a:lnTo>
                                  <a:pt x="1666874" y="24785"/>
                                </a:lnTo>
                                <a:lnTo>
                                  <a:pt x="1666874" y="99039"/>
                                </a:lnTo>
                                <a:lnTo>
                                  <a:pt x="1645734" y="123099"/>
                                </a:lnTo>
                                <a:lnTo>
                                  <a:pt x="164208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Graphic 25"/>
                        <wps:cNvSpPr/>
                        <wps:spPr>
                          <a:xfrm>
                            <a:off x="4762" y="4762"/>
                            <a:ext cx="1657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7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2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633537" y="0"/>
                                </a:lnTo>
                                <a:lnTo>
                                  <a:pt x="1636695" y="0"/>
                                </a:lnTo>
                                <a:lnTo>
                                  <a:pt x="1639732" y="604"/>
                                </a:lnTo>
                                <a:lnTo>
                                  <a:pt x="1657350" y="23812"/>
                                </a:lnTo>
                                <a:lnTo>
                                  <a:pt x="1657350" y="90487"/>
                                </a:lnTo>
                                <a:lnTo>
                                  <a:pt x="1657349" y="93645"/>
                                </a:lnTo>
                                <a:lnTo>
                                  <a:pt x="1656745" y="96682"/>
                                </a:lnTo>
                                <a:lnTo>
                                  <a:pt x="1655537" y="99599"/>
                                </a:lnTo>
                                <a:lnTo>
                                  <a:pt x="1654328" y="102517"/>
                                </a:lnTo>
                                <a:lnTo>
                                  <a:pt x="1633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1812" y="99599"/>
                                </a:lnTo>
                                <a:lnTo>
                                  <a:pt x="604" y="96682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" o:spid="_x0000_s1026" o:spt="203" style="position:absolute;left:0pt;margin-left:165.2pt;margin-top:39.35pt;height:9.75pt;width:131.25pt;mso-position-horizontal-relative:page;z-index:-251621376;mso-width-relative:page;mso-height-relative:page;" coordsize="1666875,123825" o:gfxdata="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">
                <o:lock v:ext="edit" aspectratio="f"/>
                <v:shape id="Graphic 24" o:spid="_x0000_s1026" o:spt="100" style="position:absolute;left:0;top:0;height:123825;width:1666875;" fillcolor="#F2F4F4" filled="t" stroked="f" coordsize="1666875,123825" o:gfxdata="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rWdy7sAAADb&#10;AAAADwAAAAAAAAABACAAAAAiAAAAZHJzL2Rvd25yZXYueG1sUEsBAhQAFAAAAAgAh07iQDMvBZ47&#10;AAAAOQAAABAAAAAAAAAAAQAgAAAACgEAAGRycy9zaGFwZXhtbC54bWxQSwUGAAAAAAYABgBbAQAA&#10;tAMAAAAA&#10;" path="m1642089,123824l24785,123824,21140,123099,0,99039,0,95250,0,24785,24785,0,1642089,0,1666874,24785,1666874,99039,1645734,123099,1642089,1238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" o:spid="_x0000_s1026" o:spt="100" style="position:absolute;left:4762;top:4762;height:114300;width:1657350;" filled="f" stroked="t" coordsize="1657350,114300" o:gfxdata="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Y6zPvvQAA&#10;ANsAAAAPAAAAAAAAAAEAIAAAACIAAABkcnMvZG93bnJldi54bWxQSwECFAAUAAAACACHTuJAMy8F&#10;njsAAAA5AAAAEAAAAAAAAAABACAAAAAMAQAAZHJzL3NoYXBleG1sLnhtbFBLBQYAAAAABgAGAFsB&#10;AAC2AwAAAAA=&#10;" path="m0,90487l0,23812,0,20654,604,17617,1812,14699,3020,11782,4741,9206,6974,6974,9207,4741,11782,3020,14699,1812,17617,604,20654,0,23812,0,1633537,0,1636695,0,1639732,604,1657350,23812,1657350,90487,1657349,93645,1656745,96682,1655537,99599,1654328,102517,1633537,114300,23812,114300,1812,99599,604,96682,0,93645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6" name="Image 2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 2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2"/>
          <w:sz w:val="20"/>
        </w:rPr>
        <w:t xml:space="preserve"> </w:t>
      </w:r>
      <w:r>
        <w:rPr>
          <w:b/>
          <w:color w:val="333333"/>
          <w:spacing w:val="-3"/>
          <w:sz w:val="19"/>
        </w:rPr>
        <w:t xml:space="preserve">业务逻辑层 </w:t>
      </w:r>
      <w:r>
        <w:rPr>
          <w:rFonts w:ascii="Arial Black" w:eastAsia="Arial Black"/>
          <w:color w:val="333333"/>
          <w:sz w:val="19"/>
        </w:rPr>
        <w:t>(Business</w:t>
      </w:r>
      <w:r>
        <w:rPr>
          <w:rFonts w:ascii="Arial Black" w:eastAsia="Arial Black"/>
          <w:color w:val="333333"/>
          <w:spacing w:val="-16"/>
          <w:sz w:val="19"/>
        </w:rPr>
        <w:t xml:space="preserve"> </w:t>
      </w:r>
      <w:r>
        <w:rPr>
          <w:rFonts w:ascii="Arial Black" w:eastAsia="Arial Black"/>
          <w:color w:val="333333"/>
          <w:sz w:val="19"/>
        </w:rPr>
        <w:t>Logic</w:t>
      </w:r>
      <w:r>
        <w:rPr>
          <w:rFonts w:ascii="Arial Black" w:eastAsia="Arial Black"/>
          <w:color w:val="333333"/>
          <w:spacing w:val="-16"/>
          <w:sz w:val="19"/>
        </w:rPr>
        <w:t xml:space="preserve"> </w:t>
      </w:r>
      <w:r>
        <w:rPr>
          <w:rFonts w:ascii="Arial Black" w:eastAsia="Arial Black"/>
          <w:color w:val="333333"/>
          <w:sz w:val="19"/>
        </w:rPr>
        <w:t>Layer):</w:t>
      </w:r>
      <w:r>
        <w:rPr>
          <w:rFonts w:ascii="Arial Black" w:eastAsia="Arial Black"/>
          <w:color w:val="333333"/>
          <w:spacing w:val="-16"/>
          <w:sz w:val="19"/>
        </w:rPr>
        <w:t xml:space="preserve"> </w:t>
      </w:r>
      <w:r>
        <w:rPr>
          <w:color w:val="333333"/>
          <w:sz w:val="19"/>
        </w:rPr>
        <w:t xml:space="preserve">作为表现层和数据访问层之间的桥梁，负责处理核心业务规则。例如，在用户登录时， </w:t>
      </w:r>
      <w:r>
        <w:rPr>
          <w:rFonts w:ascii="Lucida Console" w:eastAsia="Lucida Console"/>
          <w:color w:val="333333"/>
          <w:sz w:val="17"/>
        </w:rPr>
        <w:t>LoginActivity</w:t>
      </w:r>
      <w:r>
        <w:rPr>
          <w:rFonts w:ascii="Lucida Console" w:eastAsia="Lucida Console"/>
          <w:color w:val="333333"/>
          <w:spacing w:val="40"/>
          <w:sz w:val="17"/>
        </w:rPr>
        <w:t xml:space="preserve"> </w:t>
      </w:r>
      <w:r>
        <w:rPr>
          <w:color w:val="333333"/>
          <w:sz w:val="19"/>
        </w:rPr>
        <w:t>会调用业务逻辑来验证用户名和密码的有效性；在提</w:t>
      </w:r>
      <w:r>
        <w:rPr>
          <w:color w:val="333333"/>
          <w:spacing w:val="-2"/>
          <w:w w:val="105"/>
          <w:sz w:val="19"/>
        </w:rPr>
        <w:t xml:space="preserve">交请假申请时， </w:t>
      </w:r>
      <w:r>
        <w:rPr>
          <w:rFonts w:ascii="Lucida Console" w:eastAsia="Lucida Console"/>
          <w:color w:val="333333"/>
          <w:w w:val="105"/>
          <w:sz w:val="17"/>
        </w:rPr>
        <w:t>LeaveApplicationActivity</w:t>
      </w:r>
      <w:r>
        <w:rPr>
          <w:rFonts w:ascii="Lucida Console" w:eastAsia="Lucida Console"/>
          <w:color w:val="333333"/>
          <w:spacing w:val="-13"/>
          <w:w w:val="105"/>
          <w:sz w:val="17"/>
        </w:rPr>
        <w:t xml:space="preserve"> </w:t>
      </w:r>
      <w:r>
        <w:rPr>
          <w:color w:val="333333"/>
          <w:w w:val="105"/>
          <w:sz w:val="19"/>
        </w:rPr>
        <w:t>会封装用户输入的数据并准备存入数据库。</w:t>
      </w:r>
    </w:p>
    <w:p w14:paraId="64D1A4E5">
      <w:pPr>
        <w:pStyle w:val="5"/>
        <w:spacing w:before="94" w:line="325" w:lineRule="exact"/>
        <w:ind w:left="282"/>
        <w:jc w:val="both"/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7" name="Image 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 27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pacing w:val="-4"/>
        </w:rPr>
        <w:t xml:space="preserve">数据访问层 </w:t>
      </w:r>
      <w:r>
        <w:rPr>
          <w:rFonts w:ascii="Arial Black" w:eastAsia="Arial Black"/>
          <w:color w:val="333333"/>
          <w:spacing w:val="-4"/>
        </w:rPr>
        <w:t xml:space="preserve">(Data Access Layer): </w:t>
      </w:r>
      <w:r>
        <w:rPr>
          <w:color w:val="333333"/>
          <w:spacing w:val="-4"/>
        </w:rPr>
        <w:t>专门负责与本地</w:t>
      </w:r>
      <w:r>
        <w:rPr>
          <w:rFonts w:ascii="Arial MT" w:eastAsia="Arial MT"/>
          <w:color w:val="333333"/>
          <w:spacing w:val="-4"/>
        </w:rPr>
        <w:t>SQLite</w:t>
      </w:r>
      <w:r>
        <w:rPr>
          <w:color w:val="333333"/>
          <w:spacing w:val="-4"/>
        </w:rPr>
        <w:t>数据库进行交互。</w:t>
      </w:r>
    </w:p>
    <w:p w14:paraId="034DA31C">
      <w:pPr>
        <w:pStyle w:val="5"/>
        <w:spacing w:line="225" w:lineRule="auto"/>
        <w:ind w:left="523" w:right="180" w:firstLine="2149"/>
      </w:pPr>
      <w:r>
        <mc:AlternateContent>
          <mc:Choice Requires="wpg">
            <w:drawing>
              <wp:anchor distT="0" distB="0" distL="0" distR="0" simplePos="0" relativeHeight="251660288" behindDoc="0" locked="0" layoutInCell="1" allowOverlap="1">
                <wp:simplePos x="0" y="0"/>
                <wp:positionH relativeFrom="page">
                  <wp:posOffset>1231265</wp:posOffset>
                </wp:positionH>
                <wp:positionV relativeFrom="paragraph">
                  <wp:posOffset>48260</wp:posOffset>
                </wp:positionV>
                <wp:extent cx="1333500" cy="123825"/>
                <wp:effectExtent l="0" t="0" r="0" b="0"/>
                <wp:wrapNone/>
                <wp:docPr id="28" name="Group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0" cy="123825"/>
                          <a:chOff x="0" y="0"/>
                          <a:chExt cx="1333500" cy="12382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0" y="0"/>
                            <a:ext cx="13335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23825">
                                <a:moveTo>
                                  <a:pt x="1308714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08714" y="0"/>
                                </a:lnTo>
                                <a:lnTo>
                                  <a:pt x="1333499" y="24785"/>
                                </a:lnTo>
                                <a:lnTo>
                                  <a:pt x="1333499" y="99039"/>
                                </a:lnTo>
                                <a:lnTo>
                                  <a:pt x="1312359" y="123099"/>
                                </a:lnTo>
                                <a:lnTo>
                                  <a:pt x="1308714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4762" y="4762"/>
                            <a:ext cx="13239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1" y="11782"/>
                                </a:lnTo>
                                <a:lnTo>
                                  <a:pt x="4741" y="9207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300162" y="0"/>
                                </a:lnTo>
                                <a:lnTo>
                                  <a:pt x="1303320" y="0"/>
                                </a:lnTo>
                                <a:lnTo>
                                  <a:pt x="1306357" y="604"/>
                                </a:lnTo>
                                <a:lnTo>
                                  <a:pt x="1309274" y="1812"/>
                                </a:lnTo>
                                <a:lnTo>
                                  <a:pt x="1312192" y="3020"/>
                                </a:lnTo>
                                <a:lnTo>
                                  <a:pt x="1314767" y="4741"/>
                                </a:lnTo>
                                <a:lnTo>
                                  <a:pt x="1317000" y="6974"/>
                                </a:lnTo>
                                <a:lnTo>
                                  <a:pt x="1319233" y="9207"/>
                                </a:lnTo>
                                <a:lnTo>
                                  <a:pt x="1320953" y="11782"/>
                                </a:lnTo>
                                <a:lnTo>
                                  <a:pt x="1322162" y="14699"/>
                                </a:lnTo>
                                <a:lnTo>
                                  <a:pt x="1323370" y="17616"/>
                                </a:lnTo>
                                <a:lnTo>
                                  <a:pt x="1323974" y="20654"/>
                                </a:lnTo>
                                <a:lnTo>
                                  <a:pt x="1323975" y="23812"/>
                                </a:lnTo>
                                <a:lnTo>
                                  <a:pt x="1323975" y="90487"/>
                                </a:lnTo>
                                <a:lnTo>
                                  <a:pt x="13001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7"/>
                                </a:lnTo>
                                <a:lnTo>
                                  <a:pt x="11782" y="111278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24932" y="13034"/>
                            <a:ext cx="1296035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FA6F85">
                              <w:pPr>
                                <w:spacing w:before="0" w:line="154" w:lineRule="exact"/>
                                <w:ind w:left="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DatabaseHelper.java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" o:spid="_x0000_s1026" o:spt="203" style="position:absolute;left:0pt;margin-left:96.95pt;margin-top:3.8pt;height:9.75pt;width:105pt;mso-position-horizontal-relative:page;z-index:251660288;mso-width-relative:page;mso-height-relative:page;" coordsize="1333500,123825" o:gfxdata="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">
                <o:lock v:ext="edit" aspectratio="f"/>
                <v:shape id="Graphic 29" o:spid="_x0000_s1026" o:spt="100" style="position:absolute;left:0;top:0;height:123825;width:1333500;" fillcolor="#F2F4F4" filled="t" stroked="f" coordsize="1333500,123825" o:gfxdata="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c/qNbsAAADb&#10;AAAADwAAAAAAAAABACAAAAAiAAAAZHJzL2Rvd25yZXYueG1sUEsBAhQAFAAAAAgAh07iQDMvBZ47&#10;AAAAOQAAABAAAAAAAAAAAQAgAAAACgEAAGRycy9zaGFwZXhtbC54bWxQSwUGAAAAAAYABgBbAQAA&#10;tAMAAAAA&#10;" path="m1308714,123824l24785,123824,21140,123099,0,99039,0,95250,0,24785,24785,0,1308714,0,1333499,24785,1333499,99039,1312359,123099,1308714,1238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0" o:spid="_x0000_s1026" o:spt="100" style="position:absolute;left:4762;top:4762;height:114300;width:1323975;" filled="f" stroked="t" coordsize="1323975,114300" o:gfxdata="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KPFQX+5AAAA2wAA&#10;AA8AAAAAAAAAAQAgAAAAIgAAAGRycy9kb3ducmV2LnhtbFBLAQIUABQAAAAIAIdO4kAzLwWeOwAA&#10;ADkAAAAQAAAAAAAAAAEAIAAAAAgBAABkcnMvc2hhcGV4bWwueG1sUEsFBgAAAAAGAAYAWwEAALID&#10;AAAAAA==&#10;" path="m0,90487l0,23812,0,20654,604,17616,1812,14699,3021,11782,4741,9207,6974,6974,9207,4741,11782,3020,14699,1812,17617,604,20654,0,23812,0,1300162,0,1303320,0,1306357,604,1309274,1812,1312192,3020,1314767,4741,1317000,6974,1319233,9207,1320953,11782,1322162,14699,1323370,17616,1323974,20654,1323975,23812,1323975,90487,1300162,114300,23812,114300,20654,114299,17617,113695,14699,112487,11782,111278,0,93645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1" o:spid="_x0000_s1026" o:spt="202" type="#_x0000_t202" style="position:absolute;left:24932;top:13034;height:97790;width:1296035;" filled="f" stroked="f" coordsize="21600,21600" o:gfxdata="UEsDBAoAAAAAAIdO4kAAAAAAAAAAAAAAAAAEAAAAZHJzL1BLAwQUAAAACACHTuJALvMIQ70AAADb&#10;AAAADwAAAGRycy9kb3ducmV2LnhtbEWPQWsCMRSE7wX/Q3hCbzXZFqS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u8whD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FA6F85">
                        <w:pPr>
                          <w:spacing w:before="0" w:line="154" w:lineRule="exact"/>
                          <w:ind w:left="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DatabaseHelper.java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w w:val="102"/>
        </w:rPr>
        <w:t>是该层的核心，它封装了所有</w:t>
      </w:r>
      <w:r>
        <w:rPr>
          <w:rFonts w:ascii="Arial MT" w:eastAsia="Arial MT"/>
          <w:color w:val="333333"/>
          <w:w w:val="94"/>
        </w:rPr>
        <w:t>SQL</w:t>
      </w:r>
      <w:r>
        <w:rPr>
          <w:color w:val="333333"/>
          <w:spacing w:val="-1"/>
          <w:w w:val="102"/>
        </w:rPr>
        <w:t>操作，包括数据库的创建、升级以及对</w:t>
      </w:r>
      <w:r>
        <w:rPr>
          <w:color w:val="333333"/>
          <w:w w:val="102"/>
        </w:rPr>
        <w:t>各个数据表（如用户表、请假表等）的增、删、改、查（</w:t>
      </w:r>
      <w:r>
        <w:rPr>
          <w:rFonts w:ascii="Arial MT" w:eastAsia="Arial MT"/>
          <w:color w:val="333333"/>
          <w:w w:val="96"/>
        </w:rPr>
        <w:t>CRUD</w:t>
      </w:r>
      <w:r>
        <w:rPr>
          <w:color w:val="333333"/>
          <w:w w:val="102"/>
        </w:rPr>
        <w:t>）方法。业务逻辑层通过调用</w:t>
      </w:r>
    </w:p>
    <w:p w14:paraId="2A5F01E7">
      <w:pPr>
        <w:pStyle w:val="5"/>
        <w:spacing w:line="322" w:lineRule="exact"/>
        <w:ind w:left="2144"/>
      </w:pPr>
      <w:r>
        <mc:AlternateContent>
          <mc:Choice Requires="wpg">
            <w:drawing>
              <wp:anchor distT="0" distB="0" distL="0" distR="0" simplePos="0" relativeHeight="251661312" behindDoc="0" locked="0" layoutInCell="1" allowOverlap="1">
                <wp:simplePos x="0" y="0"/>
                <wp:positionH relativeFrom="page">
                  <wp:posOffset>1228090</wp:posOffset>
                </wp:positionH>
                <wp:positionV relativeFrom="paragraph">
                  <wp:posOffset>36195</wp:posOffset>
                </wp:positionV>
                <wp:extent cx="1007110" cy="130810"/>
                <wp:effectExtent l="0" t="0" r="0" b="0"/>
                <wp:wrapNone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130810"/>
                          <a:chOff x="0" y="0"/>
                          <a:chExt cx="1007110" cy="130810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3487" y="3487"/>
                            <a:ext cx="10001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23825">
                                <a:moveTo>
                                  <a:pt x="97533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75339" y="0"/>
                                </a:lnTo>
                                <a:lnTo>
                                  <a:pt x="1000124" y="24785"/>
                                </a:lnTo>
                                <a:lnTo>
                                  <a:pt x="1000124" y="99039"/>
                                </a:lnTo>
                                <a:lnTo>
                                  <a:pt x="978984" y="123099"/>
                                </a:lnTo>
                                <a:lnTo>
                                  <a:pt x="97533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8249" y="8249"/>
                            <a:ext cx="9906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53640C7">
                              <w:pPr>
                                <w:spacing w:before="0" w:line="154" w:lineRule="exact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DatabaseHelper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" o:spid="_x0000_s1026" o:spt="203" style="position:absolute;left:0pt;margin-left:96.7pt;margin-top:2.85pt;height:10.3pt;width:79.3pt;mso-position-horizontal-relative:page;z-index:251661312;mso-width-relative:page;mso-height-relative:page;" coordsize="1007110,130810" o:gfxdata="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">
                <o:lock v:ext="edit" aspectratio="f"/>
                <v:shape id="Graphic 33" o:spid="_x0000_s1026" o:spt="100" style="position:absolute;left:3487;top:3487;height:123825;width:1000125;" fillcolor="#F2F4F4" filled="t" stroked="f" coordsize="1000125,123825" o:gfxdata="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qinY6&#10;wAAAANsAAAAPAAAAAAAAAAEAIAAAACIAAABkcnMvZG93bnJldi54bWxQSwECFAAUAAAACACHTuJA&#10;My8FnjsAAAA5AAAAEAAAAAAAAAABACAAAAAPAQAAZHJzL3NoYXBleG1sLnhtbFBLBQYAAAAABgAG&#10;AFsBAAC5AwAAAAA=&#10;" path="m975339,123824l24785,123824,21140,123099,0,99039,0,95250,0,24785,24785,0,975339,0,1000124,24785,1000124,99039,978984,123099,975339,1238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" o:spid="_x0000_s1026" o:spt="202" type="#_x0000_t202" style="position:absolute;left:8249;top:8249;height:114300;width:990600;" filled="f" stroked="t" coordsize="21600,21600" o:gfxdata="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T6GYr4A&#10;AADb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53640C7">
                        <w:pPr>
                          <w:spacing w:before="0" w:line="154" w:lineRule="exact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DatabaseHelper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</w:rPr>
        <w:t>的方法来持久化和检索数据，实现了与具体</w:t>
      </w:r>
      <w:r>
        <w:rPr>
          <w:rFonts w:ascii="Arial MT" w:eastAsia="Arial MT"/>
          <w:color w:val="333333"/>
        </w:rPr>
        <w:t>SQL</w:t>
      </w:r>
      <w:r>
        <w:rPr>
          <w:color w:val="333333"/>
          <w:spacing w:val="-2"/>
        </w:rPr>
        <w:t>语句的解耦。</w:t>
      </w:r>
    </w:p>
    <w:p w14:paraId="46397A2E">
      <w:pPr>
        <w:pStyle w:val="3"/>
        <w:numPr>
          <w:ilvl w:val="1"/>
          <w:numId w:val="1"/>
        </w:numPr>
        <w:tabs>
          <w:tab w:val="left" w:pos="483"/>
        </w:tabs>
        <w:spacing w:before="129" w:after="0" w:line="240" w:lineRule="auto"/>
        <w:ind w:left="483" w:right="0" w:hanging="410"/>
        <w:jc w:val="left"/>
      </w:pPr>
      <w:bookmarkStart w:id="2" w:name="4.2 数据库概念设计"/>
      <w:bookmarkEnd w:id="2"/>
      <w:r>
        <w:rPr>
          <w:color w:val="333333"/>
          <w:spacing w:val="-2"/>
        </w:rPr>
        <w:t>数据库概念设计</w:t>
      </w:r>
    </w:p>
    <w:p w14:paraId="4105F99D">
      <w:pPr>
        <w:pStyle w:val="5"/>
        <w:spacing w:before="119"/>
        <w:ind w:left="73"/>
      </w:pPr>
      <w:r>
        <w:rPr>
          <w:color w:val="333333"/>
        </w:rPr>
        <w:t>在需求分析的基础上，系统中的核心实体及其关系（</w:t>
      </w:r>
      <w:r>
        <w:rPr>
          <w:rFonts w:ascii="Arial MT" w:eastAsia="Arial MT"/>
          <w:color w:val="333333"/>
        </w:rPr>
        <w:t>E-R</w:t>
      </w:r>
      <w:r>
        <w:rPr>
          <w:color w:val="333333"/>
        </w:rPr>
        <w:t>图）</w:t>
      </w:r>
      <w:r>
        <w:rPr>
          <w:color w:val="333333"/>
          <w:spacing w:val="-2"/>
        </w:rPr>
        <w:t>设计如下：</w:t>
      </w:r>
    </w:p>
    <w:p w14:paraId="71E481E7">
      <w:pPr>
        <w:spacing w:before="130"/>
        <w:ind w:left="282" w:right="0" w:firstLine="0"/>
        <w:jc w:val="both"/>
        <w:rPr>
          <w:rFonts w:ascii="Arial Black" w:eastAsia="Arial Black"/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35" name="Image 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Image 3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  <w:sz w:val="19"/>
        </w:rPr>
        <w:t xml:space="preserve">实体 </w:t>
      </w:r>
      <w:r>
        <w:rPr>
          <w:rFonts w:ascii="Arial Black" w:eastAsia="Arial Black"/>
          <w:color w:val="333333"/>
          <w:sz w:val="19"/>
        </w:rPr>
        <w:t>(Entities):</w:t>
      </w:r>
    </w:p>
    <w:p w14:paraId="26B04385">
      <w:pPr>
        <w:pStyle w:val="5"/>
        <w:spacing w:before="54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6" name="Image 3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 3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</w:rPr>
        <w:t xml:space="preserve">用户 </w:t>
      </w:r>
      <w:r>
        <w:rPr>
          <w:rFonts w:ascii="Arial Black" w:eastAsia="Arial Black"/>
          <w:color w:val="333333"/>
        </w:rPr>
        <w:t xml:space="preserve">(User): </w:t>
      </w:r>
      <w:r>
        <w:rPr>
          <w:color w:val="333333"/>
        </w:rPr>
        <w:t>包含</w:t>
      </w:r>
      <w:r>
        <w:rPr>
          <w:rFonts w:ascii="Arial MT" w:eastAsia="Arial MT"/>
          <w:color w:val="333333"/>
        </w:rPr>
        <w:t>ID</w:t>
      </w:r>
      <w:r>
        <w:rPr>
          <w:color w:val="333333"/>
        </w:rPr>
        <w:t>、用户名、密码和角色（学生、老师、医生、管理员）。</w:t>
      </w:r>
    </w:p>
    <w:p w14:paraId="6CDDDAA9">
      <w:pPr>
        <w:pStyle w:val="5"/>
        <w:spacing w:before="55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7" name="Image 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Image 3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</w:rPr>
        <w:t xml:space="preserve">每日打卡 </w:t>
      </w:r>
      <w:r>
        <w:rPr>
          <w:rFonts w:ascii="Arial Black" w:eastAsia="Arial Black"/>
          <w:color w:val="333333"/>
        </w:rPr>
        <w:t xml:space="preserve">(CheckIn): </w:t>
      </w:r>
      <w:r>
        <w:rPr>
          <w:color w:val="333333"/>
        </w:rPr>
        <w:t>记录用户的打卡行为，包含</w:t>
      </w:r>
      <w:r>
        <w:rPr>
          <w:rFonts w:ascii="Arial MT" w:eastAsia="Arial MT"/>
          <w:color w:val="333333"/>
        </w:rPr>
        <w:t>ID</w:t>
      </w:r>
      <w:r>
        <w:rPr>
          <w:color w:val="333333"/>
        </w:rPr>
        <w:t>、用户</w:t>
      </w:r>
      <w:r>
        <w:rPr>
          <w:rFonts w:ascii="Arial MT" w:eastAsia="Arial MT"/>
          <w:color w:val="333333"/>
        </w:rPr>
        <w:t>ID</w:t>
      </w:r>
      <w:r>
        <w:rPr>
          <w:color w:val="333333"/>
        </w:rPr>
        <w:t>和打卡日期。</w:t>
      </w:r>
    </w:p>
    <w:p w14:paraId="0313EC21">
      <w:pPr>
        <w:pStyle w:val="5"/>
        <w:spacing w:before="55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8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 3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 xml:space="preserve">饮食记录 </w:t>
      </w:r>
      <w:r>
        <w:rPr>
          <w:rFonts w:ascii="Arial Black" w:eastAsia="Arial Black"/>
          <w:color w:val="333333"/>
        </w:rPr>
        <w:t xml:space="preserve">(Diet): </w:t>
      </w:r>
      <w:r>
        <w:rPr>
          <w:color w:val="333333"/>
        </w:rPr>
        <w:t>记录用户的饮食，包含</w:t>
      </w:r>
      <w:r>
        <w:rPr>
          <w:rFonts w:ascii="Arial MT" w:eastAsia="Arial MT"/>
          <w:color w:val="333333"/>
        </w:rPr>
        <w:t>ID</w:t>
      </w:r>
      <w:r>
        <w:rPr>
          <w:color w:val="333333"/>
        </w:rPr>
        <w:t>、用户</w:t>
      </w:r>
      <w:r>
        <w:rPr>
          <w:rFonts w:ascii="Arial MT" w:eastAsia="Arial MT"/>
          <w:color w:val="333333"/>
        </w:rPr>
        <w:t>ID</w:t>
      </w:r>
      <w:r>
        <w:rPr>
          <w:color w:val="333333"/>
        </w:rPr>
        <w:t>、餐别、食物内容和日期。</w:t>
      </w:r>
    </w:p>
    <w:p w14:paraId="20C576E4">
      <w:pPr>
        <w:pStyle w:val="5"/>
        <w:spacing w:before="70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39" name="Image 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pacing w:val="-2"/>
        </w:rPr>
        <w:t xml:space="preserve">运动记录 </w:t>
      </w:r>
      <w:r>
        <w:rPr>
          <w:rFonts w:ascii="Arial Black" w:eastAsia="Arial Black"/>
          <w:color w:val="333333"/>
          <w:spacing w:val="-2"/>
        </w:rPr>
        <w:t xml:space="preserve">(Exercise): </w:t>
      </w:r>
      <w:r>
        <w:rPr>
          <w:color w:val="333333"/>
          <w:spacing w:val="-2"/>
        </w:rPr>
        <w:t>记录用户的运动，包含</w:t>
      </w:r>
      <w:r>
        <w:rPr>
          <w:rFonts w:ascii="Arial MT" w:eastAsia="Arial MT"/>
          <w:color w:val="333333"/>
          <w:spacing w:val="-2"/>
        </w:rPr>
        <w:t>ID</w:t>
      </w:r>
      <w:r>
        <w:rPr>
          <w:color w:val="333333"/>
          <w:spacing w:val="-2"/>
        </w:rPr>
        <w:t>、用户</w:t>
      </w:r>
      <w:r>
        <w:rPr>
          <w:rFonts w:ascii="Arial MT" w:eastAsia="Arial MT"/>
          <w:color w:val="333333"/>
          <w:spacing w:val="-2"/>
        </w:rPr>
        <w:t>ID</w:t>
      </w:r>
      <w:r>
        <w:rPr>
          <w:color w:val="333333"/>
          <w:spacing w:val="-2"/>
        </w:rPr>
        <w:t>、运动类型和日期。</w:t>
      </w:r>
    </w:p>
    <w:p w14:paraId="7639EAE3">
      <w:pPr>
        <w:pStyle w:val="5"/>
        <w:spacing w:before="54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40" name="Image 4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 40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</w:rPr>
        <w:t xml:space="preserve">就诊预约 </w:t>
      </w:r>
      <w:r>
        <w:rPr>
          <w:rFonts w:ascii="Arial Black" w:eastAsia="Arial Black"/>
          <w:color w:val="333333"/>
        </w:rPr>
        <w:t xml:space="preserve">(Appointment): </w:t>
      </w:r>
      <w:r>
        <w:rPr>
          <w:color w:val="333333"/>
        </w:rPr>
        <w:t>记录用户的预约信息，包含</w:t>
      </w:r>
      <w:r>
        <w:rPr>
          <w:rFonts w:ascii="Arial MT" w:eastAsia="Arial MT"/>
          <w:color w:val="333333"/>
        </w:rPr>
        <w:t>ID</w:t>
      </w:r>
      <w:r>
        <w:rPr>
          <w:color w:val="333333"/>
        </w:rPr>
        <w:t>、用户</w:t>
      </w:r>
      <w:r>
        <w:rPr>
          <w:rFonts w:ascii="Arial MT" w:eastAsia="Arial MT"/>
          <w:color w:val="333333"/>
        </w:rPr>
        <w:t>ID</w:t>
      </w:r>
      <w:r>
        <w:rPr>
          <w:color w:val="333333"/>
        </w:rPr>
        <w:t>、科室、时间和病情描述。</w:t>
      </w:r>
    </w:p>
    <w:p w14:paraId="719F978A">
      <w:pPr>
        <w:pStyle w:val="5"/>
        <w:spacing w:before="55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41" name="Image 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Image 4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pacing w:val="-2"/>
        </w:rPr>
        <w:t xml:space="preserve">请假申请 </w:t>
      </w:r>
      <w:r>
        <w:rPr>
          <w:rFonts w:ascii="Arial Black" w:eastAsia="Arial Black"/>
          <w:color w:val="333333"/>
          <w:spacing w:val="-2"/>
        </w:rPr>
        <w:t xml:space="preserve">(LeaveRequest): </w:t>
      </w:r>
      <w:r>
        <w:rPr>
          <w:color w:val="333333"/>
          <w:spacing w:val="-2"/>
        </w:rPr>
        <w:t>记录学生的请假，包含</w:t>
      </w:r>
      <w:r>
        <w:rPr>
          <w:rFonts w:ascii="Arial MT" w:eastAsia="Arial MT"/>
          <w:color w:val="333333"/>
          <w:spacing w:val="-2"/>
        </w:rPr>
        <w:t>ID</w:t>
      </w:r>
      <w:r>
        <w:rPr>
          <w:color w:val="333333"/>
          <w:spacing w:val="-2"/>
        </w:rPr>
        <w:t>、用户</w:t>
      </w:r>
      <w:r>
        <w:rPr>
          <w:rFonts w:ascii="Arial MT" w:eastAsia="Arial MT"/>
          <w:color w:val="333333"/>
          <w:spacing w:val="-2"/>
        </w:rPr>
        <w:t>ID</w:t>
      </w:r>
      <w:r>
        <w:rPr>
          <w:color w:val="333333"/>
          <w:spacing w:val="-2"/>
        </w:rPr>
        <w:t>、原因、时间和状态。</w:t>
      </w:r>
    </w:p>
    <w:p w14:paraId="086D5865">
      <w:pPr>
        <w:pStyle w:val="5"/>
        <w:spacing w:before="70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42" name="Image 4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 4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</w:rPr>
        <w:t xml:space="preserve">消息通知 </w:t>
      </w:r>
      <w:r>
        <w:rPr>
          <w:rFonts w:ascii="Arial Black" w:eastAsia="Arial Black"/>
          <w:color w:val="333333"/>
        </w:rPr>
        <w:t xml:space="preserve">(Notification): </w:t>
      </w:r>
      <w:r>
        <w:rPr>
          <w:color w:val="333333"/>
        </w:rPr>
        <w:t>记录由老师发布的通知，包含</w:t>
      </w:r>
      <w:r>
        <w:rPr>
          <w:rFonts w:ascii="Arial MT" w:eastAsia="Arial MT"/>
          <w:color w:val="333333"/>
        </w:rPr>
        <w:t>ID</w:t>
      </w:r>
      <w:r>
        <w:rPr>
          <w:color w:val="333333"/>
        </w:rPr>
        <w:t>、标题和内容。</w:t>
      </w:r>
    </w:p>
    <w:p w14:paraId="143374C1">
      <w:pPr>
        <w:pStyle w:val="5"/>
        <w:spacing w:before="55"/>
        <w:ind w:left="282"/>
        <w:jc w:val="both"/>
        <w:rPr>
          <w:rFonts w:ascii="Arial Black" w:eastAsia="Arial Black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</w:t>
      </w:r>
      <w:r>
        <w:rPr>
          <w:b/>
          <w:color w:val="333333"/>
        </w:rPr>
        <w:t xml:space="preserve">关系 </w:t>
      </w:r>
      <w:r>
        <w:rPr>
          <w:rFonts w:ascii="Arial Black" w:eastAsia="Arial Black"/>
          <w:color w:val="333333"/>
        </w:rPr>
        <w:t>(Relationships):</w:t>
      </w:r>
    </w:p>
    <w:p w14:paraId="3F2375FF">
      <w:pPr>
        <w:spacing w:before="80" w:line="216" w:lineRule="auto"/>
        <w:ind w:left="973" w:right="180" w:hanging="248"/>
        <w:jc w:val="left"/>
        <w:rPr>
          <w:sz w:val="19"/>
        </w:rPr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color w:val="333333"/>
          <w:sz w:val="19"/>
        </w:rPr>
        <w:t xml:space="preserve">一个 </w:t>
      </w:r>
      <w:r>
        <w:rPr>
          <w:b/>
          <w:color w:val="333333"/>
          <w:sz w:val="19"/>
        </w:rPr>
        <w:t xml:space="preserve">用户 </w:t>
      </w:r>
      <w:r>
        <w:rPr>
          <w:color w:val="333333"/>
          <w:sz w:val="19"/>
        </w:rPr>
        <w:t xml:space="preserve">可以有多条 </w:t>
      </w:r>
      <w:r>
        <w:rPr>
          <w:b/>
          <w:color w:val="333333"/>
          <w:sz w:val="19"/>
        </w:rPr>
        <w:t>每日打卡</w:t>
      </w:r>
      <w:r>
        <w:rPr>
          <w:color w:val="333333"/>
          <w:sz w:val="19"/>
        </w:rPr>
        <w:t>、</w:t>
      </w:r>
      <w:r>
        <w:rPr>
          <w:b/>
          <w:color w:val="333333"/>
          <w:sz w:val="19"/>
        </w:rPr>
        <w:t>饮食记录</w:t>
      </w:r>
      <w:r>
        <w:rPr>
          <w:color w:val="333333"/>
          <w:sz w:val="19"/>
        </w:rPr>
        <w:t>、</w:t>
      </w:r>
      <w:r>
        <w:rPr>
          <w:b/>
          <w:color w:val="333333"/>
          <w:sz w:val="19"/>
        </w:rPr>
        <w:t>运动记录</w:t>
      </w:r>
      <w:r>
        <w:rPr>
          <w:color w:val="333333"/>
          <w:sz w:val="19"/>
        </w:rPr>
        <w:t>、</w:t>
      </w:r>
      <w:r>
        <w:rPr>
          <w:b/>
          <w:color w:val="333333"/>
          <w:sz w:val="19"/>
        </w:rPr>
        <w:t xml:space="preserve">就诊预约 </w:t>
      </w:r>
      <w:r>
        <w:rPr>
          <w:color w:val="333333"/>
          <w:sz w:val="19"/>
        </w:rPr>
        <w:t xml:space="preserve">和 </w:t>
      </w:r>
      <w:r>
        <w:rPr>
          <w:b/>
          <w:color w:val="333333"/>
          <w:sz w:val="19"/>
        </w:rPr>
        <w:t xml:space="preserve">请假申请 </w:t>
      </w:r>
      <w:r>
        <w:rPr>
          <w:color w:val="333333"/>
          <w:sz w:val="19"/>
        </w:rPr>
        <w:t>记录。这些都</w:t>
      </w:r>
      <w:r>
        <w:rPr>
          <w:color w:val="333333"/>
          <w:spacing w:val="-2"/>
          <w:sz w:val="19"/>
        </w:rPr>
        <w:t>是一对多的关系。</w:t>
      </w:r>
    </w:p>
    <w:p w14:paraId="4C3E89B4">
      <w:pPr>
        <w:pStyle w:val="5"/>
        <w:spacing w:before="64"/>
        <w:ind w:left="725"/>
      </w:pP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sz w:val="20"/>
        </w:rPr>
        <w:t xml:space="preserve">  </w:t>
      </w:r>
      <w:r>
        <w:rPr>
          <w:b/>
          <w:color w:val="333333"/>
          <w:spacing w:val="8"/>
        </w:rPr>
        <w:t xml:space="preserve">消息通知 </w:t>
      </w:r>
      <w:r>
        <w:rPr>
          <w:color w:val="333333"/>
        </w:rPr>
        <w:t>实体与用户没有直接的数据库关联，它是一个面向所有用户的公告板。</w:t>
      </w:r>
    </w:p>
    <w:p w14:paraId="66C1D5B7">
      <w:pPr>
        <w:pStyle w:val="3"/>
        <w:numPr>
          <w:ilvl w:val="1"/>
          <w:numId w:val="1"/>
        </w:numPr>
        <w:tabs>
          <w:tab w:val="left" w:pos="483"/>
        </w:tabs>
        <w:spacing w:before="124" w:after="0" w:line="240" w:lineRule="auto"/>
        <w:ind w:left="483" w:right="0" w:hanging="410"/>
        <w:jc w:val="left"/>
      </w:pPr>
      <w:bookmarkStart w:id="3" w:name="4.3 数据库逻辑设计"/>
      <w:bookmarkEnd w:id="3"/>
      <w:r>
        <w:rPr>
          <w:color w:val="333333"/>
          <w:spacing w:val="-2"/>
        </w:rPr>
        <w:t>数据库逻辑设计</w:t>
      </w:r>
    </w:p>
    <w:p w14:paraId="7AEC5BE2">
      <w:pPr>
        <w:pStyle w:val="5"/>
        <w:spacing w:before="134"/>
        <w:ind w:left="73"/>
      </w:pPr>
      <w:r>
        <w:rPr>
          <w:color w:val="333333"/>
          <w:spacing w:val="-1"/>
        </w:rPr>
        <w:t>根据概念设计，我们将实体和关系转化为具体的数据库表结构。</w:t>
      </w:r>
    </w:p>
    <w:p w14:paraId="79B1A9C0">
      <w:pPr>
        <w:pStyle w:val="11"/>
        <w:numPr>
          <w:ilvl w:val="2"/>
          <w:numId w:val="1"/>
        </w:numPr>
        <w:tabs>
          <w:tab w:val="left" w:pos="522"/>
        </w:tabs>
        <w:spacing w:before="114" w:after="0" w:line="240" w:lineRule="auto"/>
        <w:ind w:left="522" w:right="0" w:hanging="214"/>
        <w:jc w:val="left"/>
        <w:rPr>
          <w:rFonts w:ascii="Arial MT" w:eastAsia="Arial MT"/>
          <w:color w:val="333333"/>
          <w:sz w:val="19"/>
        </w:rPr>
      </w:pPr>
      <w:r>
        <w:rPr>
          <w:b/>
          <w:color w:val="333333"/>
          <w:spacing w:val="2"/>
          <w:sz w:val="19"/>
        </w:rPr>
        <w:t xml:space="preserve">用户信息表 </w:t>
      </w:r>
      <w:r>
        <w:rPr>
          <w:rFonts w:ascii="Arial Black" w:eastAsia="Arial Black"/>
          <w:color w:val="333333"/>
          <w:spacing w:val="-2"/>
          <w:sz w:val="19"/>
        </w:rPr>
        <w:t>(user_table)</w:t>
      </w:r>
    </w:p>
    <w:p w14:paraId="3D4B2EEE">
      <w:pPr>
        <w:pStyle w:val="5"/>
        <w:tabs>
          <w:tab w:val="left" w:pos="1017"/>
        </w:tabs>
        <w:spacing w:before="128"/>
        <w:ind w:left="725"/>
        <w:rPr>
          <w:rFonts w:ascii="Arial MT"/>
        </w:rPr>
      </w:pPr>
      <w:r>
        <w:rPr>
          <w:rFonts w:ascii="Arial MT"/>
        </w:rPr>
        <w:drawing>
          <wp:anchor distT="0" distB="0" distL="0" distR="0" simplePos="0" relativeHeight="251696128" behindDoc="1" locked="0" layoutInCell="1" allowOverlap="1">
            <wp:simplePos x="0" y="0"/>
            <wp:positionH relativeFrom="page">
              <wp:posOffset>1517015</wp:posOffset>
            </wp:positionH>
            <wp:positionV relativeFrom="paragraph">
              <wp:posOffset>99060</wp:posOffset>
            </wp:positionV>
            <wp:extent cx="190500" cy="123825"/>
            <wp:effectExtent l="0" t="0" r="0" b="0"/>
            <wp:wrapNone/>
            <wp:docPr id="46" name="Image 4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 4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47" name="Image 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Image 4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pacing w:val="-6"/>
          <w:sz w:val="17"/>
        </w:rPr>
        <w:t>id</w:t>
      </w:r>
      <w:r>
        <w:rPr>
          <w:rFonts w:ascii="Lucida Console"/>
          <w:color w:val="333333"/>
          <w:spacing w:val="-58"/>
          <w:sz w:val="17"/>
        </w:rPr>
        <w:t xml:space="preserve"> </w:t>
      </w:r>
      <w:r>
        <w:rPr>
          <w:rFonts w:ascii="Arial MT"/>
          <w:color w:val="333333"/>
          <w:spacing w:val="-6"/>
        </w:rPr>
        <w:t>:</w:t>
      </w:r>
      <w:r>
        <w:rPr>
          <w:rFonts w:ascii="Arial MT"/>
          <w:color w:val="333333"/>
          <w:spacing w:val="-4"/>
        </w:rPr>
        <w:t xml:space="preserve"> </w:t>
      </w:r>
      <w:r>
        <w:rPr>
          <w:rFonts w:ascii="Arial MT"/>
          <w:color w:val="333333"/>
          <w:spacing w:val="-6"/>
        </w:rPr>
        <w:t>INTEGER,</w:t>
      </w:r>
      <w:r>
        <w:rPr>
          <w:rFonts w:ascii="Arial MT"/>
          <w:color w:val="333333"/>
          <w:spacing w:val="-4"/>
        </w:rPr>
        <w:t xml:space="preserve"> </w:t>
      </w:r>
      <w:r>
        <w:rPr>
          <w:rFonts w:ascii="Arial MT"/>
          <w:color w:val="333333"/>
          <w:spacing w:val="-6"/>
        </w:rPr>
        <w:t>PRIMARY</w:t>
      </w:r>
      <w:r>
        <w:rPr>
          <w:rFonts w:ascii="Arial MT"/>
          <w:color w:val="333333"/>
          <w:spacing w:val="-3"/>
        </w:rPr>
        <w:t xml:space="preserve"> </w:t>
      </w:r>
      <w:r>
        <w:rPr>
          <w:rFonts w:ascii="Arial MT"/>
          <w:color w:val="333333"/>
          <w:spacing w:val="-6"/>
        </w:rPr>
        <w:t>KEY</w:t>
      </w:r>
    </w:p>
    <w:p w14:paraId="0C1C00A9">
      <w:pPr>
        <w:tabs>
          <w:tab w:val="left" w:pos="1017"/>
        </w:tabs>
        <w:spacing w:before="216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696128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154940</wp:posOffset>
                </wp:positionV>
                <wp:extent cx="590550" cy="123825"/>
                <wp:effectExtent l="0" t="0" r="0" b="0"/>
                <wp:wrapNone/>
                <wp:docPr id="48" name="Group 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123825"/>
                          <a:chOff x="0" y="0"/>
                          <a:chExt cx="590550" cy="123825"/>
                        </a:xfrm>
                      </wpg:grpSpPr>
                      <wps:wsp>
                        <wps:cNvPr id="49" name="Graphic 49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5"/>
                                </a:lnTo>
                                <a:lnTo>
                                  <a:pt x="590549" y="99038"/>
                                </a:lnTo>
                                <a:lnTo>
                                  <a:pt x="569409" y="123099"/>
                                </a:lnTo>
                                <a:lnTo>
                                  <a:pt x="565764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4"/>
                                </a:lnTo>
                                <a:lnTo>
                                  <a:pt x="566324" y="1811"/>
                                </a:lnTo>
                                <a:lnTo>
                                  <a:pt x="569242" y="3020"/>
                                </a:lnTo>
                                <a:lnTo>
                                  <a:pt x="571817" y="4740"/>
                                </a:lnTo>
                                <a:lnTo>
                                  <a:pt x="574050" y="6974"/>
                                </a:lnTo>
                                <a:lnTo>
                                  <a:pt x="576283" y="9206"/>
                                </a:lnTo>
                                <a:lnTo>
                                  <a:pt x="578003" y="11781"/>
                                </a:lnTo>
                                <a:lnTo>
                                  <a:pt x="579212" y="14699"/>
                                </a:lnTo>
                                <a:lnTo>
                                  <a:pt x="580420" y="17616"/>
                                </a:lnTo>
                                <a:lnTo>
                                  <a:pt x="581024" y="20654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48" o:spid="_x0000_s1026" o:spt="203" style="position:absolute;left:0pt;margin-left:119.45pt;margin-top:12.2pt;height:9.75pt;width:46.5pt;mso-position-horizontal-relative:page;z-index:-251620352;mso-width-relative:page;mso-height-relative:page;" coordsize="590550,123825" o:gfxdata="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">
                <o:lock v:ext="edit" aspectratio="f"/>
                <v:shape id="Graphic 49" o:spid="_x0000_s1026" o:spt="100" style="position:absolute;left:0;top:0;height:123825;width:590550;" fillcolor="#F2F4F4" filled="t" stroked="f" coordsize="590550,123825" o:gfxdata="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RfQwb4A&#10;AADbAAAADwAAAAAAAAABACAAAAAiAAAAZHJzL2Rvd25yZXYueG1sUEsBAhQAFAAAAAgAh07iQDMv&#10;BZ47AAAAOQAAABAAAAAAAAAAAQAgAAAADQEAAGRycy9zaGFwZXhtbC54bWxQSwUGAAAAAAYABgBb&#10;AQAAtwMAAAAA&#10;" path="m565764,123824l24785,123824,21140,123099,0,99038,0,95250,0,24785,24785,0,565764,0,590549,24785,590549,99038,569409,123099,565764,1238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4762;top:4762;height:114300;width:581025;" filled="f" stroked="t" coordsize="581025,114300" o:gfxdata="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87jrugAAANsA&#10;AAAPAAAAAAAAAAEAIAAAACIAAABkcnMvZG93bnJldi54bWxQSwECFAAUAAAACACHTuJAMy8FnjsA&#10;AAA5AAAAEAAAAAAAAAABACAAAAAJAQAAZHJzL3NoYXBleG1sLnhtbFBLBQYAAAAABgAGAFsBAACz&#10;AwAAAAA=&#10;" path="m0,90487l0,23812,0,20654,604,17616,1812,14699,3020,11781,4741,9206,6974,6974,9207,4740,11782,3020,14699,1812,17617,604,20654,0,23812,0,557212,0,560370,0,563407,604,566324,1811,569242,3020,571817,4740,574050,6974,576283,9206,578003,11781,579212,14699,580420,17616,581024,20654,581025,23812,581025,90487,557212,114300,23812,114300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51" name="Image 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username</w:t>
      </w:r>
      <w:r>
        <w:rPr>
          <w:rFonts w:ascii="Lucida Console"/>
          <w:color w:val="333333"/>
          <w:spacing w:val="-58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-14"/>
          <w:sz w:val="19"/>
        </w:rPr>
        <w:t xml:space="preserve"> </w:t>
      </w:r>
      <w:r>
        <w:rPr>
          <w:rFonts w:ascii="Arial MT"/>
          <w:color w:val="333333"/>
          <w:sz w:val="19"/>
        </w:rPr>
        <w:t>TEXT,</w:t>
      </w:r>
      <w:r>
        <w:rPr>
          <w:rFonts w:ascii="Arial MT"/>
          <w:color w:val="333333"/>
          <w:spacing w:val="-8"/>
          <w:sz w:val="19"/>
        </w:rPr>
        <w:t xml:space="preserve"> </w:t>
      </w:r>
      <w:r>
        <w:rPr>
          <w:rFonts w:ascii="Arial MT"/>
          <w:color w:val="333333"/>
          <w:sz w:val="19"/>
        </w:rPr>
        <w:t>UNIQUE,</w:t>
      </w:r>
      <w:r>
        <w:rPr>
          <w:rFonts w:ascii="Arial MT"/>
          <w:color w:val="333333"/>
          <w:spacing w:val="-8"/>
          <w:sz w:val="19"/>
        </w:rPr>
        <w:t xml:space="preserve"> </w:t>
      </w:r>
      <w:r>
        <w:rPr>
          <w:rFonts w:ascii="Arial MT"/>
          <w:color w:val="333333"/>
          <w:sz w:val="19"/>
        </w:rPr>
        <w:t>NOT</w:t>
      </w:r>
      <w:r>
        <w:rPr>
          <w:rFonts w:ascii="Arial MT"/>
          <w:color w:val="333333"/>
          <w:spacing w:val="-9"/>
          <w:sz w:val="19"/>
        </w:rPr>
        <w:t xml:space="preserve"> </w:t>
      </w:r>
      <w:r>
        <w:rPr>
          <w:rFonts w:ascii="Arial MT"/>
          <w:color w:val="333333"/>
          <w:spacing w:val="-4"/>
          <w:sz w:val="19"/>
        </w:rPr>
        <w:t>NULL</w:t>
      </w:r>
    </w:p>
    <w:p w14:paraId="320BC279">
      <w:pPr>
        <w:tabs>
          <w:tab w:val="left" w:pos="1017"/>
        </w:tabs>
        <w:spacing w:before="202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146050</wp:posOffset>
                </wp:positionV>
                <wp:extent cx="590550" cy="123825"/>
                <wp:effectExtent l="0" t="0" r="0" b="0"/>
                <wp:wrapNone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123825"/>
                          <a:chOff x="0" y="0"/>
                          <a:chExt cx="590550" cy="123825"/>
                        </a:xfrm>
                      </wpg:grpSpPr>
                      <wps:wsp>
                        <wps:cNvPr id="53" name="Graphic 53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5"/>
                                </a:lnTo>
                                <a:lnTo>
                                  <a:pt x="590549" y="99038"/>
                                </a:lnTo>
                                <a:lnTo>
                                  <a:pt x="569409" y="123098"/>
                                </a:lnTo>
                                <a:lnTo>
                                  <a:pt x="565764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4"/>
                                </a:lnTo>
                                <a:lnTo>
                                  <a:pt x="566324" y="1811"/>
                                </a:lnTo>
                                <a:lnTo>
                                  <a:pt x="569242" y="3020"/>
                                </a:lnTo>
                                <a:lnTo>
                                  <a:pt x="571817" y="4740"/>
                                </a:lnTo>
                                <a:lnTo>
                                  <a:pt x="574050" y="6974"/>
                                </a:lnTo>
                                <a:lnTo>
                                  <a:pt x="576283" y="9206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81024" y="93644"/>
                                </a:lnTo>
                                <a:lnTo>
                                  <a:pt x="580420" y="96681"/>
                                </a:lnTo>
                                <a:lnTo>
                                  <a:pt x="579212" y="99597"/>
                                </a:lnTo>
                                <a:lnTo>
                                  <a:pt x="578003" y="102515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5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2" o:spid="_x0000_s1026" o:spt="203" style="position:absolute;left:0pt;margin-left:119.45pt;margin-top:11.5pt;height:9.75pt;width:46.5pt;mso-position-horizontal-relative:page;z-index:-251619328;mso-width-relative:page;mso-height-relative:page;" coordsize="590550,123825" o:gfxdata="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">
                <o:lock v:ext="edit" aspectratio="f"/>
                <v:shape id="Graphic 53" o:spid="_x0000_s1026" o:spt="100" style="position:absolute;left:0;top:0;height:123825;width:590550;" fillcolor="#F2F4F4" filled="t" stroked="f" coordsize="590550,123825" o:gfxdata="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SZx9r4A&#10;AADbAAAADwAAAAAAAAABACAAAAAiAAAAZHJzL2Rvd25yZXYueG1sUEsBAhQAFAAAAAgAh07iQDMv&#10;BZ47AAAAOQAAABAAAAAAAAAAAQAgAAAADQEAAGRycy9zaGFwZXhtbC54bWxQSwUGAAAAAAYABgBb&#10;AQAAtwMAAAAA&#10;" path="m565764,123824l24785,123824,21140,123098,0,99038,0,95250,0,24785,24785,0,565764,0,590549,24785,590549,99038,569409,123098,565764,1238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4" o:spid="_x0000_s1026" o:spt="100" style="position:absolute;left:4762;top:4762;height:114300;width:581025;" filled="f" stroked="t" coordsize="581025,114300" o:gfxdata="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Mi+6L4A&#10;AADbAAAADwAAAAAAAAABACAAAAAiAAAAZHJzL2Rvd25yZXYueG1sUEsBAhQAFAAAAAgAh07iQDMv&#10;BZ47AAAAOQAAABAAAAAAAAAAAQAgAAAADQEAAGRycy9zaGFwZXhtbC54bWxQSwUGAAAAAAYABgBb&#10;AQAAtwMAAAAA&#10;" path="m0,90487l0,23812,0,20654,604,17616,1812,14699,3020,11781,4741,9206,6974,6974,9207,4740,11782,3020,14699,1812,17617,604,20654,0,23812,0,557212,0,560370,0,563407,604,566324,1811,569242,3020,571817,4740,574050,6974,576283,9206,581025,23812,581025,90487,581024,93644,580420,96681,579212,99597,578003,102515,557212,114300,23812,114300,20654,114298,17617,113694,14699,112485,11782,111276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55" name="Imag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password</w:t>
      </w:r>
      <w:r>
        <w:rPr>
          <w:rFonts w:ascii="Lucida Console"/>
          <w:color w:val="333333"/>
          <w:spacing w:val="-58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-14"/>
          <w:sz w:val="19"/>
        </w:rPr>
        <w:t xml:space="preserve"> </w:t>
      </w:r>
      <w:r>
        <w:rPr>
          <w:rFonts w:ascii="Arial MT"/>
          <w:color w:val="333333"/>
          <w:sz w:val="19"/>
        </w:rPr>
        <w:t>TEXT,</w:t>
      </w:r>
      <w:r>
        <w:rPr>
          <w:rFonts w:ascii="Arial MT"/>
          <w:color w:val="333333"/>
          <w:spacing w:val="-12"/>
          <w:sz w:val="19"/>
        </w:rPr>
        <w:t xml:space="preserve"> </w:t>
      </w:r>
      <w:r>
        <w:rPr>
          <w:rFonts w:ascii="Arial MT"/>
          <w:color w:val="333333"/>
          <w:sz w:val="19"/>
        </w:rPr>
        <w:t>NOT</w:t>
      </w:r>
      <w:r>
        <w:rPr>
          <w:rFonts w:ascii="Arial MT"/>
          <w:color w:val="333333"/>
          <w:spacing w:val="-10"/>
          <w:sz w:val="19"/>
        </w:rPr>
        <w:t xml:space="preserve"> </w:t>
      </w:r>
      <w:r>
        <w:rPr>
          <w:rFonts w:ascii="Arial MT"/>
          <w:color w:val="333333"/>
          <w:spacing w:val="-4"/>
          <w:sz w:val="19"/>
        </w:rPr>
        <w:t>NULL</w:t>
      </w:r>
    </w:p>
    <w:p w14:paraId="4646120B">
      <w:pPr>
        <w:tabs>
          <w:tab w:val="left" w:pos="1017"/>
        </w:tabs>
        <w:spacing w:before="201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697152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145415</wp:posOffset>
                </wp:positionV>
                <wp:extent cx="323850" cy="123825"/>
                <wp:effectExtent l="0" t="0" r="0" b="0"/>
                <wp:wrapNone/>
                <wp:docPr id="56" name="Group 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23850" cy="123825"/>
                          <a:chOff x="0" y="0"/>
                          <a:chExt cx="323850" cy="123825"/>
                        </a:xfrm>
                      </wpg:grpSpPr>
                      <wps:wsp>
                        <wps:cNvPr id="57" name="Graphic 57"/>
                        <wps:cNvSpPr/>
                        <wps:spPr>
                          <a:xfrm>
                            <a:off x="0" y="0"/>
                            <a:ext cx="323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23850" h="123825">
                                <a:moveTo>
                                  <a:pt x="2990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99064" y="0"/>
                                </a:lnTo>
                                <a:lnTo>
                                  <a:pt x="323849" y="24785"/>
                                </a:lnTo>
                                <a:lnTo>
                                  <a:pt x="323849" y="99038"/>
                                </a:lnTo>
                                <a:lnTo>
                                  <a:pt x="302709" y="123098"/>
                                </a:lnTo>
                                <a:lnTo>
                                  <a:pt x="2990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4762" y="4762"/>
                            <a:ext cx="314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4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90512" y="0"/>
                                </a:lnTo>
                                <a:lnTo>
                                  <a:pt x="293670" y="0"/>
                                </a:lnTo>
                                <a:lnTo>
                                  <a:pt x="296707" y="603"/>
                                </a:lnTo>
                                <a:lnTo>
                                  <a:pt x="299625" y="1811"/>
                                </a:lnTo>
                                <a:lnTo>
                                  <a:pt x="302542" y="3019"/>
                                </a:lnTo>
                                <a:lnTo>
                                  <a:pt x="305117" y="4740"/>
                                </a:lnTo>
                                <a:lnTo>
                                  <a:pt x="307350" y="6974"/>
                                </a:lnTo>
                                <a:lnTo>
                                  <a:pt x="309583" y="9206"/>
                                </a:lnTo>
                                <a:lnTo>
                                  <a:pt x="314325" y="23812"/>
                                </a:lnTo>
                                <a:lnTo>
                                  <a:pt x="314325" y="90487"/>
                                </a:lnTo>
                                <a:lnTo>
                                  <a:pt x="290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6"/>
                                </a:lnTo>
                                <a:lnTo>
                                  <a:pt x="11782" y="111278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6" o:spid="_x0000_s1026" o:spt="203" style="position:absolute;left:0pt;margin-left:119.45pt;margin-top:11.45pt;height:9.75pt;width:25.5pt;mso-position-horizontal-relative:page;z-index:-251619328;mso-width-relative:page;mso-height-relative:page;" coordsize="323850,123825" o:gfxdata="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">
                <o:lock v:ext="edit" aspectratio="f"/>
                <v:shape id="Graphic 57" o:spid="_x0000_s1026" o:spt="100" style="position:absolute;left:0;top:0;height:123825;width:323850;" fillcolor="#F2F4F4" filled="t" stroked="f" coordsize="323850,123825" o:gfxdata="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uq6Sb4A&#10;AADbAAAADwAAAAAAAAABACAAAAAiAAAAZHJzL2Rvd25yZXYueG1sUEsBAhQAFAAAAAgAh07iQDMv&#10;BZ47AAAAOQAAABAAAAAAAAAAAQAgAAAADQEAAGRycy9zaGFwZXhtbC54bWxQSwUGAAAAAAYABgBb&#10;AQAAtwMAAAAA&#10;" path="m299064,123823l24785,123823,21140,123098,0,99038,0,95250,0,24785,24785,0,299064,0,323849,24785,323849,99038,302709,123098,29906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4762;top:4762;height:114300;width:314325;" filled="f" stroked="t" coordsize="314325,114300" o:gfxdata="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APz6GftwAAANsAAAAP&#10;AAAAAAAAAAEAIAAAACIAAABkcnMvZG93bnJldi54bWxQSwECFAAUAAAACACHTuJAMy8FnjsAAAA5&#10;AAAAEAAAAAAAAAABACAAAAAGAQAAZHJzL3NoYXBleG1sLnhtbFBLBQYAAAAABgAGAFsBAACwAwAA&#10;AAA=&#10;" path="m0,90487l0,23812,0,20653,604,17616,1812,14699,3020,11781,4741,9206,6974,6974,9207,4740,11782,3019,14699,1811,17617,603,20654,0,23812,0,290512,0,293670,0,296707,603,299625,1811,302542,3019,305117,4740,307350,6974,309583,9206,314325,23812,314325,90487,290512,114300,23812,114300,20654,114298,17617,113694,14699,112486,11782,111278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59" name="Image 5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Image 5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pacing w:val="-2"/>
          <w:sz w:val="17"/>
        </w:rPr>
        <w:t>role</w:t>
      </w:r>
      <w:r>
        <w:rPr>
          <w:rFonts w:ascii="Lucida Console"/>
          <w:color w:val="333333"/>
          <w:spacing w:val="-58"/>
          <w:sz w:val="17"/>
        </w:rPr>
        <w:t xml:space="preserve"> </w:t>
      </w:r>
      <w:r>
        <w:rPr>
          <w:rFonts w:ascii="Arial MT"/>
          <w:color w:val="333333"/>
          <w:spacing w:val="-2"/>
          <w:sz w:val="19"/>
        </w:rPr>
        <w:t>:</w:t>
      </w:r>
      <w:r>
        <w:rPr>
          <w:rFonts w:ascii="Arial MT"/>
          <w:color w:val="333333"/>
          <w:spacing w:val="-10"/>
          <w:sz w:val="19"/>
        </w:rPr>
        <w:t xml:space="preserve"> </w:t>
      </w:r>
      <w:r>
        <w:rPr>
          <w:rFonts w:ascii="Arial MT"/>
          <w:color w:val="333333"/>
          <w:spacing w:val="-2"/>
          <w:sz w:val="19"/>
        </w:rPr>
        <w:t>TEXT,</w:t>
      </w:r>
      <w:r>
        <w:rPr>
          <w:rFonts w:ascii="Arial MT"/>
          <w:color w:val="333333"/>
          <w:spacing w:val="-6"/>
          <w:sz w:val="19"/>
        </w:rPr>
        <w:t xml:space="preserve"> </w:t>
      </w:r>
      <w:r>
        <w:rPr>
          <w:rFonts w:ascii="Arial MT"/>
          <w:color w:val="333333"/>
          <w:spacing w:val="-2"/>
          <w:sz w:val="19"/>
        </w:rPr>
        <w:t>NOT</w:t>
      </w:r>
      <w:r>
        <w:rPr>
          <w:rFonts w:ascii="Arial MT"/>
          <w:color w:val="333333"/>
          <w:spacing w:val="-6"/>
          <w:sz w:val="19"/>
        </w:rPr>
        <w:t xml:space="preserve"> </w:t>
      </w:r>
      <w:r>
        <w:rPr>
          <w:rFonts w:ascii="Arial MT"/>
          <w:color w:val="333333"/>
          <w:spacing w:val="-4"/>
          <w:sz w:val="19"/>
        </w:rPr>
        <w:t>NULL</w:t>
      </w:r>
    </w:p>
    <w:p w14:paraId="396C6A38">
      <w:pPr>
        <w:spacing w:after="0"/>
        <w:jc w:val="left"/>
        <w:rPr>
          <w:rFonts w:ascii="Arial MT"/>
          <w:sz w:val="19"/>
        </w:rPr>
        <w:sectPr>
          <w:type w:val="continuous"/>
          <w:pgSz w:w="11900" w:h="16840"/>
          <w:pgMar w:top="520" w:right="1417" w:bottom="280" w:left="1417" w:header="720" w:footer="720" w:gutter="0"/>
          <w:cols w:space="720" w:num="1"/>
        </w:sectPr>
      </w:pPr>
    </w:p>
    <w:p w14:paraId="5FD850E9">
      <w:pPr>
        <w:pStyle w:val="11"/>
        <w:numPr>
          <w:ilvl w:val="2"/>
          <w:numId w:val="1"/>
        </w:numPr>
        <w:tabs>
          <w:tab w:val="left" w:pos="522"/>
        </w:tabs>
        <w:spacing w:before="46" w:after="0" w:line="240" w:lineRule="auto"/>
        <w:ind w:left="522" w:right="0" w:hanging="214"/>
        <w:jc w:val="left"/>
        <w:rPr>
          <w:rFonts w:ascii="Arial MT" w:eastAsia="Arial MT"/>
          <w:color w:val="333333"/>
          <w:position w:val="1"/>
          <w:sz w:val="19"/>
        </w:rPr>
      </w:pPr>
      <w:r>
        <w:rPr>
          <w:rFonts w:ascii="Arial MT" w:eastAsia="Arial MT"/>
          <w:position w:val="1"/>
          <w:sz w:val="19"/>
        </w:rPr>
        <mc:AlternateContent>
          <mc:Choice Requires="wps">
            <w:drawing>
              <wp:anchor distT="0" distB="0" distL="0" distR="0" simplePos="0" relativeHeight="251698176" behindDoc="1" locked="0" layoutInCell="1" allowOverlap="1">
                <wp:simplePos x="0" y="0"/>
                <wp:positionH relativeFrom="page">
                  <wp:posOffset>1364615</wp:posOffset>
                </wp:positionH>
                <wp:positionV relativeFrom="paragraph">
                  <wp:posOffset>127635</wp:posOffset>
                </wp:positionV>
                <wp:extent cx="47625" cy="47625"/>
                <wp:effectExtent l="0" t="0" r="0" b="0"/>
                <wp:wrapNone/>
                <wp:docPr id="60" name="Graphic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47625" y="23812"/>
                              </a:moveTo>
                              <a:lnTo>
                                <a:pt x="47625" y="26969"/>
                              </a:lnTo>
                              <a:lnTo>
                                <a:pt x="47020" y="30006"/>
                              </a:lnTo>
                              <a:lnTo>
                                <a:pt x="45812" y="32923"/>
                              </a:lnTo>
                              <a:lnTo>
                                <a:pt x="44603" y="35840"/>
                              </a:lnTo>
                              <a:lnTo>
                                <a:pt x="23812" y="47625"/>
                              </a:lnTo>
                              <a:lnTo>
                                <a:pt x="20654" y="47623"/>
                              </a:lnTo>
                              <a:lnTo>
                                <a:pt x="17617" y="47019"/>
                              </a:lnTo>
                              <a:lnTo>
                                <a:pt x="14699" y="45810"/>
                              </a:lnTo>
                              <a:lnTo>
                                <a:pt x="11782" y="44601"/>
                              </a:lnTo>
                              <a:lnTo>
                                <a:pt x="1812" y="32923"/>
                              </a:lnTo>
                              <a:lnTo>
                                <a:pt x="604" y="30006"/>
                              </a:lnTo>
                              <a:lnTo>
                                <a:pt x="0" y="26969"/>
                              </a:lnTo>
                              <a:lnTo>
                                <a:pt x="0" y="23812"/>
                              </a:lnTo>
                              <a:lnTo>
                                <a:pt x="0" y="20653"/>
                              </a:lnTo>
                              <a:lnTo>
                                <a:pt x="6974" y="6974"/>
                              </a:lnTo>
                              <a:lnTo>
                                <a:pt x="9207" y="4740"/>
                              </a:lnTo>
                              <a:lnTo>
                                <a:pt x="11782" y="3019"/>
                              </a:lnTo>
                              <a:lnTo>
                                <a:pt x="14699" y="1811"/>
                              </a:lnTo>
                              <a:lnTo>
                                <a:pt x="17617" y="603"/>
                              </a:lnTo>
                              <a:lnTo>
                                <a:pt x="20654" y="0"/>
                              </a:lnTo>
                              <a:lnTo>
                                <a:pt x="23812" y="0"/>
                              </a:lnTo>
                              <a:lnTo>
                                <a:pt x="26970" y="0"/>
                              </a:lnTo>
                              <a:lnTo>
                                <a:pt x="30007" y="604"/>
                              </a:lnTo>
                              <a:lnTo>
                                <a:pt x="32925" y="1812"/>
                              </a:lnTo>
                              <a:lnTo>
                                <a:pt x="35842" y="3020"/>
                              </a:lnTo>
                              <a:lnTo>
                                <a:pt x="38417" y="4740"/>
                              </a:lnTo>
                              <a:lnTo>
                                <a:pt x="40650" y="6974"/>
                              </a:lnTo>
                              <a:lnTo>
                                <a:pt x="42883" y="9206"/>
                              </a:lnTo>
                              <a:lnTo>
                                <a:pt x="44603" y="11781"/>
                              </a:lnTo>
                              <a:lnTo>
                                <a:pt x="45812" y="14699"/>
                              </a:lnTo>
                              <a:lnTo>
                                <a:pt x="47020" y="17616"/>
                              </a:lnTo>
                              <a:lnTo>
                                <a:pt x="47625" y="20653"/>
                              </a:lnTo>
                              <a:lnTo>
                                <a:pt x="47625" y="23812"/>
                              </a:lnTo>
                              <a:close/>
                            </a:path>
                          </a:pathLst>
                        </a:custGeom>
                        <a:ln w="9525">
                          <a:solidFill>
                            <a:srgbClr val="333333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60" o:spid="_x0000_s1026" o:spt="100" style="position:absolute;left:0pt;margin-left:107.45pt;margin-top:10.05pt;height:3.75pt;width:3.75pt;mso-position-horizontal-relative:page;z-index:-251618304;mso-width-relative:page;mso-height-relative:page;" filled="f" stroked="t" coordsize="47625,47625" o:gfxdata="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" path="m47625,23812l47625,26969,47020,30006,45812,32923,44603,35840,23812,47625,20654,47623,17617,47019,14699,45810,11782,44601,1812,32923,604,30006,0,26969,0,23812,0,20653,6974,6974,9207,4740,11782,3019,14699,1811,17617,603,20654,0,23812,0,26970,0,30007,604,32925,1812,35842,3020,38417,4740,40650,6974,42883,9206,44603,11781,45812,14699,47020,17616,47625,20653,47625,23812xe">
                <v:fill on="f" focussize="0,0"/>
                <v:stroke color="#333333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MT" w:eastAsia="Arial MT"/>
          <w:position w:val="1"/>
          <w:sz w:val="19"/>
        </w:rPr>
        <w:drawing>
          <wp:anchor distT="0" distB="0" distL="0" distR="0" simplePos="0" relativeHeight="251699200" behindDoc="1" locked="0" layoutInCell="1" allowOverlap="1">
            <wp:simplePos x="0" y="0"/>
            <wp:positionH relativeFrom="page">
              <wp:posOffset>1517015</wp:posOffset>
            </wp:positionH>
            <wp:positionV relativeFrom="paragraph">
              <wp:posOffset>99060</wp:posOffset>
            </wp:positionV>
            <wp:extent cx="190500" cy="123825"/>
            <wp:effectExtent l="0" t="0" r="0" b="0"/>
            <wp:wrapNone/>
            <wp:docPr id="61" name="Image 6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333333"/>
          <w:spacing w:val="-58"/>
          <w:w w:val="95"/>
          <w:position w:val="1"/>
          <w:sz w:val="19"/>
        </w:rPr>
        <w:t>每日打</w:t>
      </w:r>
      <w:r>
        <w:rPr>
          <w:rFonts w:ascii="Lucida Console" w:eastAsia="Lucida Console"/>
          <w:color w:val="333333"/>
          <w:spacing w:val="-42"/>
          <w:w w:val="95"/>
          <w:sz w:val="17"/>
        </w:rPr>
        <w:t>i</w:t>
      </w:r>
      <w:r>
        <w:rPr>
          <w:b/>
          <w:color w:val="333333"/>
          <w:spacing w:val="-180"/>
          <w:w w:val="95"/>
          <w:position w:val="1"/>
          <w:sz w:val="19"/>
        </w:rPr>
        <w:t>卡</w:t>
      </w:r>
      <w:r>
        <w:rPr>
          <w:rFonts w:ascii="Lucida Console" w:eastAsia="Lucida Console"/>
          <w:color w:val="333333"/>
          <w:spacing w:val="-42"/>
          <w:w w:val="95"/>
          <w:sz w:val="17"/>
        </w:rPr>
        <w:t>d</w:t>
      </w:r>
      <w:r>
        <w:rPr>
          <w:rFonts w:ascii="Lucida Console" w:eastAsia="Lucida Console"/>
          <w:color w:val="333333"/>
          <w:spacing w:val="-41"/>
          <w:sz w:val="17"/>
        </w:rPr>
        <w:t xml:space="preserve"> </w:t>
      </w:r>
      <w:r>
        <w:rPr>
          <w:rFonts w:ascii="Arial MT" w:eastAsia="Arial MT"/>
          <w:color w:val="333333"/>
          <w:spacing w:val="-42"/>
          <w:w w:val="95"/>
          <w:sz w:val="19"/>
        </w:rPr>
        <w:t>:</w:t>
      </w:r>
      <w:r>
        <w:rPr>
          <w:b/>
          <w:color w:val="333333"/>
          <w:spacing w:val="-121"/>
          <w:w w:val="95"/>
          <w:position w:val="1"/>
          <w:sz w:val="19"/>
        </w:rPr>
        <w:t>表</w:t>
      </w:r>
      <w:r>
        <w:rPr>
          <w:rFonts w:ascii="Arial MT" w:eastAsia="Arial MT"/>
          <w:color w:val="333333"/>
          <w:spacing w:val="5"/>
          <w:w w:val="104"/>
          <w:sz w:val="19"/>
        </w:rPr>
        <w:t>I</w:t>
      </w:r>
      <w:r>
        <w:rPr>
          <w:rFonts w:ascii="Arial MT" w:eastAsia="Arial MT"/>
          <w:color w:val="333333"/>
          <w:spacing w:val="-25"/>
          <w:w w:val="109"/>
          <w:sz w:val="19"/>
        </w:rPr>
        <w:t>N</w:t>
      </w:r>
      <w:r>
        <w:rPr>
          <w:rFonts w:ascii="Arial Black" w:eastAsia="Arial Black"/>
          <w:color w:val="333333"/>
          <w:spacing w:val="-32"/>
          <w:w w:val="91"/>
          <w:position w:val="1"/>
          <w:sz w:val="19"/>
        </w:rPr>
        <w:t>(</w:t>
      </w:r>
      <w:r>
        <w:rPr>
          <w:rFonts w:ascii="Arial MT" w:eastAsia="Arial MT"/>
          <w:color w:val="333333"/>
          <w:spacing w:val="-67"/>
          <w:w w:val="94"/>
          <w:sz w:val="19"/>
        </w:rPr>
        <w:t>T</w:t>
      </w:r>
      <w:r>
        <w:rPr>
          <w:rFonts w:ascii="Arial Black" w:eastAsia="Arial Black"/>
          <w:color w:val="333333"/>
          <w:spacing w:val="-24"/>
          <w:w w:val="81"/>
          <w:position w:val="1"/>
          <w:sz w:val="19"/>
        </w:rPr>
        <w:t>c</w:t>
      </w:r>
      <w:r>
        <w:rPr>
          <w:rFonts w:ascii="Arial MT" w:eastAsia="Arial MT"/>
          <w:color w:val="333333"/>
          <w:spacing w:val="-75"/>
          <w:w w:val="87"/>
          <w:sz w:val="19"/>
        </w:rPr>
        <w:t>E</w:t>
      </w:r>
      <w:r>
        <w:rPr>
          <w:rFonts w:ascii="Arial Black" w:eastAsia="Arial Black"/>
          <w:color w:val="333333"/>
          <w:spacing w:val="-44"/>
          <w:w w:val="103"/>
          <w:position w:val="1"/>
          <w:sz w:val="19"/>
        </w:rPr>
        <w:t>h</w:t>
      </w:r>
      <w:r>
        <w:rPr>
          <w:rFonts w:ascii="Arial MT" w:eastAsia="Arial MT"/>
          <w:color w:val="333333"/>
          <w:spacing w:val="-89"/>
          <w:w w:val="98"/>
          <w:sz w:val="19"/>
        </w:rPr>
        <w:t>G</w:t>
      </w:r>
      <w:r>
        <w:rPr>
          <w:rFonts w:ascii="Arial Black" w:eastAsia="Arial Black"/>
          <w:color w:val="333333"/>
          <w:spacing w:val="-17"/>
          <w:w w:val="92"/>
          <w:position w:val="1"/>
          <w:sz w:val="19"/>
        </w:rPr>
        <w:t>e</w:t>
      </w:r>
      <w:r>
        <w:rPr>
          <w:rFonts w:ascii="Arial MT" w:eastAsia="Arial MT"/>
          <w:color w:val="333333"/>
          <w:spacing w:val="-82"/>
          <w:w w:val="87"/>
          <w:sz w:val="19"/>
        </w:rPr>
        <w:t>E</w:t>
      </w:r>
      <w:r>
        <w:rPr>
          <w:rFonts w:ascii="Arial Black" w:eastAsia="Arial Black"/>
          <w:color w:val="333333"/>
          <w:spacing w:val="-9"/>
          <w:w w:val="81"/>
          <w:position w:val="1"/>
          <w:sz w:val="19"/>
        </w:rPr>
        <w:t>c</w:t>
      </w:r>
      <w:r>
        <w:rPr>
          <w:rFonts w:ascii="Arial MT" w:eastAsia="Arial MT"/>
          <w:color w:val="333333"/>
          <w:spacing w:val="-103"/>
          <w:w w:val="89"/>
          <w:sz w:val="19"/>
        </w:rPr>
        <w:t>R</w:t>
      </w:r>
      <w:r>
        <w:rPr>
          <w:rFonts w:ascii="Arial Black" w:eastAsia="Arial Black"/>
          <w:color w:val="333333"/>
          <w:spacing w:val="-9"/>
          <w:w w:val="97"/>
          <w:position w:val="1"/>
          <w:sz w:val="19"/>
        </w:rPr>
        <w:t>k</w:t>
      </w:r>
      <w:r>
        <w:rPr>
          <w:rFonts w:ascii="Arial MT" w:eastAsia="Arial MT"/>
          <w:color w:val="333333"/>
          <w:spacing w:val="-30"/>
          <w:w w:val="92"/>
          <w:sz w:val="19"/>
        </w:rPr>
        <w:t>,</w:t>
      </w:r>
      <w:r>
        <w:rPr>
          <w:rFonts w:ascii="Arial Black" w:eastAsia="Arial Black"/>
          <w:color w:val="333333"/>
          <w:spacing w:val="5"/>
          <w:w w:val="96"/>
          <w:position w:val="1"/>
          <w:sz w:val="19"/>
        </w:rPr>
        <w:t>i</w:t>
      </w:r>
      <w:r>
        <w:rPr>
          <w:rFonts w:ascii="Arial Black" w:eastAsia="Arial Black"/>
          <w:color w:val="333333"/>
          <w:spacing w:val="-98"/>
          <w:w w:val="103"/>
          <w:position w:val="1"/>
          <w:sz w:val="19"/>
        </w:rPr>
        <w:t>n</w:t>
      </w:r>
      <w:r>
        <w:rPr>
          <w:rFonts w:ascii="Arial MT" w:eastAsia="Arial MT"/>
          <w:color w:val="333333"/>
          <w:spacing w:val="-10"/>
          <w:w w:val="94"/>
          <w:sz w:val="19"/>
        </w:rPr>
        <w:t>P</w:t>
      </w:r>
      <w:r>
        <w:rPr>
          <w:rFonts w:ascii="Arial Black" w:eastAsia="Arial Black"/>
          <w:color w:val="333333"/>
          <w:spacing w:val="-61"/>
          <w:w w:val="86"/>
          <w:position w:val="1"/>
          <w:sz w:val="19"/>
        </w:rPr>
        <w:t>_</w:t>
      </w:r>
      <w:r>
        <w:rPr>
          <w:rFonts w:ascii="Arial MT" w:eastAsia="Arial MT"/>
          <w:color w:val="333333"/>
          <w:spacing w:val="-50"/>
          <w:w w:val="89"/>
          <w:sz w:val="19"/>
        </w:rPr>
        <w:t>R</w:t>
      </w:r>
      <w:r>
        <w:rPr>
          <w:rFonts w:ascii="Arial Black" w:eastAsia="Arial Black"/>
          <w:color w:val="333333"/>
          <w:spacing w:val="-26"/>
          <w:w w:val="102"/>
          <w:position w:val="1"/>
          <w:sz w:val="19"/>
        </w:rPr>
        <w:t>t</w:t>
      </w:r>
      <w:r>
        <w:rPr>
          <w:rFonts w:ascii="Arial MT" w:eastAsia="Arial MT"/>
          <w:color w:val="333333"/>
          <w:spacing w:val="-20"/>
          <w:w w:val="104"/>
          <w:sz w:val="19"/>
        </w:rPr>
        <w:t>I</w:t>
      </w:r>
      <w:r>
        <w:rPr>
          <w:rFonts w:ascii="Arial Black" w:eastAsia="Arial Black"/>
          <w:color w:val="333333"/>
          <w:spacing w:val="-89"/>
          <w:w w:val="94"/>
          <w:position w:val="1"/>
          <w:sz w:val="19"/>
        </w:rPr>
        <w:t>a</w:t>
      </w:r>
      <w:r>
        <w:rPr>
          <w:rFonts w:ascii="Arial MT" w:eastAsia="Arial MT"/>
          <w:color w:val="333333"/>
          <w:spacing w:val="-78"/>
          <w:w w:val="113"/>
          <w:sz w:val="19"/>
        </w:rPr>
        <w:t>M</w:t>
      </w:r>
      <w:r>
        <w:rPr>
          <w:rFonts w:ascii="Arial Black" w:eastAsia="Arial Black"/>
          <w:color w:val="333333"/>
          <w:spacing w:val="-36"/>
          <w:w w:val="99"/>
          <w:position w:val="1"/>
          <w:sz w:val="19"/>
        </w:rPr>
        <w:t>b</w:t>
      </w:r>
      <w:r>
        <w:rPr>
          <w:rFonts w:ascii="Arial MT" w:eastAsia="Arial MT"/>
          <w:color w:val="333333"/>
          <w:spacing w:val="-78"/>
          <w:w w:val="99"/>
          <w:sz w:val="19"/>
        </w:rPr>
        <w:t>A</w:t>
      </w:r>
      <w:r>
        <w:rPr>
          <w:rFonts w:ascii="Arial Black" w:eastAsia="Arial Black"/>
          <w:color w:val="333333"/>
          <w:spacing w:val="5"/>
          <w:w w:val="96"/>
          <w:position w:val="1"/>
          <w:sz w:val="19"/>
        </w:rPr>
        <w:t>l</w:t>
      </w:r>
      <w:r>
        <w:rPr>
          <w:rFonts w:ascii="Arial Black" w:eastAsia="Arial Black"/>
          <w:color w:val="333333"/>
          <w:spacing w:val="-88"/>
          <w:w w:val="92"/>
          <w:position w:val="1"/>
          <w:sz w:val="19"/>
        </w:rPr>
        <w:t>e</w:t>
      </w:r>
      <w:r>
        <w:rPr>
          <w:rFonts w:ascii="Arial MT" w:eastAsia="Arial MT"/>
          <w:color w:val="333333"/>
          <w:spacing w:val="-24"/>
          <w:w w:val="89"/>
          <w:sz w:val="19"/>
        </w:rPr>
        <w:t>R</w:t>
      </w:r>
      <w:r>
        <w:rPr>
          <w:rFonts w:ascii="Arial Black" w:eastAsia="Arial Black"/>
          <w:color w:val="333333"/>
          <w:spacing w:val="-33"/>
          <w:w w:val="91"/>
          <w:position w:val="1"/>
          <w:sz w:val="19"/>
        </w:rPr>
        <w:t>)</w:t>
      </w:r>
      <w:r>
        <w:rPr>
          <w:rFonts w:ascii="Arial MT" w:eastAsia="Arial MT"/>
          <w:color w:val="333333"/>
          <w:spacing w:val="5"/>
          <w:w w:val="88"/>
          <w:sz w:val="19"/>
        </w:rPr>
        <w:t>Y</w:t>
      </w:r>
      <w:r>
        <w:rPr>
          <w:rFonts w:ascii="Arial MT" w:eastAsia="Arial MT"/>
          <w:color w:val="333333"/>
          <w:spacing w:val="17"/>
          <w:sz w:val="19"/>
        </w:rPr>
        <w:t xml:space="preserve"> </w:t>
      </w:r>
      <w:r>
        <w:rPr>
          <w:rFonts w:ascii="Arial MT" w:eastAsia="Arial MT"/>
          <w:color w:val="333333"/>
          <w:spacing w:val="-42"/>
          <w:w w:val="95"/>
          <w:sz w:val="19"/>
        </w:rPr>
        <w:t>KEY</w:t>
      </w:r>
    </w:p>
    <w:p w14:paraId="581441B1">
      <w:pPr>
        <w:tabs>
          <w:tab w:val="left" w:pos="1017"/>
        </w:tabs>
        <w:spacing w:before="152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699200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114300</wp:posOffset>
                </wp:positionV>
                <wp:extent cx="523875" cy="123825"/>
                <wp:effectExtent l="0" t="0" r="0" b="0"/>
                <wp:wrapNone/>
                <wp:docPr id="62" name="Group 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123825"/>
                          <a:chOff x="0" y="0"/>
                          <a:chExt cx="523875" cy="123825"/>
                        </a:xfrm>
                      </wpg:grpSpPr>
                      <wps:wsp>
                        <wps:cNvPr id="63" name="Graphic 63"/>
                        <wps:cNvSpPr/>
                        <wps:spPr>
                          <a:xfrm>
                            <a:off x="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9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85"/>
                                </a:lnTo>
                                <a:lnTo>
                                  <a:pt x="523874" y="99038"/>
                                </a:lnTo>
                                <a:lnTo>
                                  <a:pt x="502734" y="123099"/>
                                </a:lnTo>
                                <a:lnTo>
                                  <a:pt x="499089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4762" y="4762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604"/>
                                </a:lnTo>
                                <a:lnTo>
                                  <a:pt x="499650" y="1812"/>
                                </a:lnTo>
                                <a:lnTo>
                                  <a:pt x="502567" y="3020"/>
                                </a:lnTo>
                                <a:lnTo>
                                  <a:pt x="505142" y="4740"/>
                                </a:lnTo>
                                <a:lnTo>
                                  <a:pt x="507375" y="6974"/>
                                </a:lnTo>
                                <a:lnTo>
                                  <a:pt x="509608" y="9205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499650" y="112485"/>
                                </a:lnTo>
                                <a:lnTo>
                                  <a:pt x="496732" y="113694"/>
                                </a:lnTo>
                                <a:lnTo>
                                  <a:pt x="493695" y="114298"/>
                                </a:lnTo>
                                <a:lnTo>
                                  <a:pt x="490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5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2" o:spid="_x0000_s1026" o:spt="203" style="position:absolute;left:0pt;margin-left:119.45pt;margin-top:9pt;height:9.75pt;width:41.25pt;mso-position-horizontal-relative:page;z-index:-251617280;mso-width-relative:page;mso-height-relative:page;" coordsize="523875,123825" o:gfxdata="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">
                <o:lock v:ext="edit" aspectratio="f"/>
                <v:shape id="Graphic 63" o:spid="_x0000_s1026" o:spt="100" style="position:absolute;left:0;top:0;height:123825;width:523875;" fillcolor="#F2F4F4" filled="t" stroked="f" coordsize="523875,123825" o:gfxdata="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Y1ENvQAA&#10;ANsAAAAPAAAAAAAAAAEAIAAAACIAAABkcnMvZG93bnJldi54bWxQSwECFAAUAAAACACHTuJAMy8F&#10;njsAAAA5AAAAEAAAAAAAAAABACAAAAAMAQAAZHJzL3NoYXBleG1sLnhtbFBLBQYAAAAABgAGAFsB&#10;AAC2AwAAAAA=&#10;" path="m499089,123825l24785,123825,21140,123099,0,99038,0,95250,0,24785,24785,0,499089,0,523874,24785,523874,99038,502734,123099,499089,1238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4" o:spid="_x0000_s1026" o:spt="100" style="position:absolute;left:4762;top:4762;height:114300;width:514350;" filled="f" stroked="t" coordsize="514350,114300" o:gfxdata="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YL69bsAAADb&#10;AAAADwAAAAAAAAABACAAAAAiAAAAZHJzL2Rvd25yZXYueG1sUEsBAhQAFAAAAAgAh07iQDMvBZ47&#10;AAAAOQAAABAAAAAAAAAAAQAgAAAACgEAAGRycy9zaGFwZXhtbC54bWxQSwUGAAAAAAYABgBbAQAA&#10;tAMAAAAA&#10;" path="m0,90487l0,23812,0,20654,604,17616,1812,14697,3020,11780,4741,9205,6974,6974,9207,4740,11782,3020,14699,1812,17617,604,20654,0,23812,0,490537,0,493695,0,496732,604,499650,1812,502567,3020,505142,4740,507375,6974,509608,9205,514350,23812,514350,90487,499650,112485,496732,113694,493695,114298,490537,114300,23812,114300,20654,114298,17617,113694,14699,112485,11782,111276,1812,99598,604,96681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65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user_id</w:t>
      </w:r>
      <w:r>
        <w:rPr>
          <w:rFonts w:ascii="Lucida Console"/>
          <w:color w:val="333333"/>
          <w:spacing w:val="-49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8"/>
          <w:sz w:val="19"/>
        </w:rPr>
        <w:t xml:space="preserve"> </w:t>
      </w:r>
      <w:r>
        <w:rPr>
          <w:rFonts w:ascii="Arial MT"/>
          <w:color w:val="333333"/>
          <w:spacing w:val="-2"/>
          <w:sz w:val="19"/>
        </w:rPr>
        <w:t>INTEGER</w:t>
      </w:r>
    </w:p>
    <w:p w14:paraId="1D691A20">
      <w:pPr>
        <w:tabs>
          <w:tab w:val="left" w:pos="1017"/>
        </w:tabs>
        <w:spacing w:before="201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700224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145415</wp:posOffset>
                </wp:positionV>
                <wp:extent cx="866775" cy="123825"/>
                <wp:effectExtent l="0" t="0" r="0" b="0"/>
                <wp:wrapNone/>
                <wp:docPr id="66" name="Group 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6775" cy="123825"/>
                          <a:chOff x="0" y="0"/>
                          <a:chExt cx="866775" cy="123825"/>
                        </a:xfrm>
                      </wpg:grpSpPr>
                      <wps:wsp>
                        <wps:cNvPr id="67" name="Graphic 67"/>
                        <wps:cNvSpPr/>
                        <wps:spPr>
                          <a:xfrm>
                            <a:off x="0" y="0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5"/>
                                </a:lnTo>
                                <a:lnTo>
                                  <a:pt x="866774" y="99038"/>
                                </a:lnTo>
                                <a:lnTo>
                                  <a:pt x="845634" y="123098"/>
                                </a:lnTo>
                                <a:lnTo>
                                  <a:pt x="8419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4762" y="4762"/>
                            <a:ext cx="8572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6595" y="0"/>
                                </a:lnTo>
                                <a:lnTo>
                                  <a:pt x="839632" y="604"/>
                                </a:lnTo>
                                <a:lnTo>
                                  <a:pt x="842549" y="1812"/>
                                </a:lnTo>
                                <a:lnTo>
                                  <a:pt x="845467" y="3020"/>
                                </a:lnTo>
                                <a:lnTo>
                                  <a:pt x="848042" y="4740"/>
                                </a:lnTo>
                                <a:lnTo>
                                  <a:pt x="850275" y="6974"/>
                                </a:lnTo>
                                <a:lnTo>
                                  <a:pt x="852508" y="9205"/>
                                </a:lnTo>
                                <a:lnTo>
                                  <a:pt x="854228" y="11780"/>
                                </a:lnTo>
                                <a:lnTo>
                                  <a:pt x="855437" y="14699"/>
                                </a:lnTo>
                                <a:lnTo>
                                  <a:pt x="856645" y="17616"/>
                                </a:lnTo>
                                <a:lnTo>
                                  <a:pt x="857249" y="20654"/>
                                </a:lnTo>
                                <a:lnTo>
                                  <a:pt x="857250" y="23812"/>
                                </a:lnTo>
                                <a:lnTo>
                                  <a:pt x="857250" y="90487"/>
                                </a:lnTo>
                                <a:lnTo>
                                  <a:pt x="842549" y="112485"/>
                                </a:lnTo>
                                <a:lnTo>
                                  <a:pt x="839632" y="113694"/>
                                </a:lnTo>
                                <a:lnTo>
                                  <a:pt x="836595" y="114298"/>
                                </a:lnTo>
                                <a:lnTo>
                                  <a:pt x="8334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5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66" o:spid="_x0000_s1026" o:spt="203" style="position:absolute;left:0pt;margin-left:119.45pt;margin-top:11.45pt;height:9.75pt;width:68.25pt;mso-position-horizontal-relative:page;z-index:-251616256;mso-width-relative:page;mso-height-relative:page;" coordsize="866775,123825" o:gfxdata="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">
                <o:lock v:ext="edit" aspectratio="f"/>
                <v:shape id="Graphic 67" o:spid="_x0000_s1026" o:spt="100" style="position:absolute;left:0;top:0;height:123825;width:866775;" fillcolor="#F2F4F4" filled="t" stroked="f" coordsize="866775,123825" o:gfxdata="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dyqoe8AAAA&#10;2wAAAA8AAAAAAAAAAQAgAAAAIgAAAGRycy9kb3ducmV2LnhtbFBLAQIUABQAAAAIAIdO4kAzLwWe&#10;OwAAADkAAAAQAAAAAAAAAAEAIAAAAAsBAABkcnMvc2hhcGV4bWwueG1sUEsFBgAAAAAGAAYAWwEA&#10;ALUDAAAAAA==&#10;" path="m841989,123823l24785,123823,21140,123098,0,99038,0,95250,0,24785,24785,0,841989,0,866774,24785,866774,99038,845634,123098,84198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8" o:spid="_x0000_s1026" o:spt="100" style="position:absolute;left:4762;top:4762;height:114300;width:857250;" filled="f" stroked="t" coordsize="857250,114300" o:gfxdata="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cMBqW8AAAA&#10;2wAAAA8AAAAAAAAAAQAgAAAAIgAAAGRycy9kb3ducmV2LnhtbFBLAQIUABQAAAAIAIdO4kAzLwWe&#10;OwAAADkAAAAQAAAAAAAAAAEAIAAAAAsBAABkcnMvc2hhcGV4bWwueG1sUEsFBgAAAAAGAAYAWwEA&#10;ALUDAAAAAA==&#10;" path="m0,90487l0,23812,0,20654,604,17616,1812,14699,3020,11780,4741,9205,6974,6974,9207,4740,11782,3020,14699,1812,17617,604,20654,0,23812,0,833437,0,836595,0,839632,604,842549,1812,845467,3020,848042,4740,850275,6974,852508,9205,854228,11780,855437,14699,856645,17616,857249,20654,857250,23812,857250,90487,842549,112485,839632,113694,836595,114298,833437,114300,23812,114300,20654,114298,17617,113694,14699,112485,11782,111276,1812,99598,604,96681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checkin_date</w:t>
      </w:r>
      <w:r>
        <w:rPr>
          <w:rFonts w:ascii="Lucida Console"/>
          <w:color w:val="333333"/>
          <w:spacing w:val="-42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16"/>
          <w:sz w:val="19"/>
        </w:rPr>
        <w:t xml:space="preserve"> </w:t>
      </w:r>
      <w:r>
        <w:rPr>
          <w:rFonts w:ascii="Arial MT"/>
          <w:color w:val="333333"/>
          <w:spacing w:val="-4"/>
          <w:sz w:val="19"/>
        </w:rPr>
        <w:t>TEXT</w:t>
      </w:r>
    </w:p>
    <w:p w14:paraId="3BCEE9E5">
      <w:pPr>
        <w:pStyle w:val="11"/>
        <w:numPr>
          <w:ilvl w:val="2"/>
          <w:numId w:val="1"/>
        </w:numPr>
        <w:tabs>
          <w:tab w:val="left" w:pos="522"/>
        </w:tabs>
        <w:spacing w:before="39" w:after="0" w:line="240" w:lineRule="auto"/>
        <w:ind w:left="522" w:right="0" w:hanging="214"/>
        <w:jc w:val="left"/>
        <w:rPr>
          <w:rFonts w:ascii="Arial MT" w:eastAsia="Arial MT"/>
          <w:color w:val="333333"/>
          <w:sz w:val="19"/>
        </w:rPr>
      </w:pPr>
      <w:r>
        <w:rPr>
          <w:b/>
          <w:color w:val="333333"/>
          <w:spacing w:val="2"/>
          <w:sz w:val="19"/>
        </w:rPr>
        <w:t xml:space="preserve">饮食记录表 </w:t>
      </w:r>
      <w:r>
        <w:rPr>
          <w:rFonts w:ascii="Arial Black" w:eastAsia="Arial Black"/>
          <w:color w:val="333333"/>
          <w:spacing w:val="-2"/>
          <w:sz w:val="19"/>
        </w:rPr>
        <w:t>(diet_table)</w:t>
      </w:r>
    </w:p>
    <w:p w14:paraId="3F3758E5">
      <w:pPr>
        <w:pStyle w:val="5"/>
        <w:tabs>
          <w:tab w:val="left" w:pos="1017"/>
        </w:tabs>
        <w:spacing w:before="128"/>
        <w:ind w:left="725"/>
        <w:rPr>
          <w:rFonts w:ascii="Arial MT"/>
        </w:rPr>
      </w:pPr>
      <w:r>
        <w:rPr>
          <w:rFonts w:ascii="Arial MT"/>
        </w:rPr>
        <w:drawing>
          <wp:anchor distT="0" distB="0" distL="0" distR="0" simplePos="0" relativeHeight="251700224" behindDoc="1" locked="0" layoutInCell="1" allowOverlap="1">
            <wp:simplePos x="0" y="0"/>
            <wp:positionH relativeFrom="page">
              <wp:posOffset>1517015</wp:posOffset>
            </wp:positionH>
            <wp:positionV relativeFrom="paragraph">
              <wp:posOffset>99060</wp:posOffset>
            </wp:positionV>
            <wp:extent cx="190500" cy="123825"/>
            <wp:effectExtent l="0" t="0" r="0" b="0"/>
            <wp:wrapNone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pacing w:val="-6"/>
          <w:sz w:val="17"/>
        </w:rPr>
        <w:t>id</w:t>
      </w:r>
      <w:r>
        <w:rPr>
          <w:rFonts w:ascii="Lucida Console"/>
          <w:color w:val="333333"/>
          <w:spacing w:val="-58"/>
          <w:sz w:val="17"/>
        </w:rPr>
        <w:t xml:space="preserve"> </w:t>
      </w:r>
      <w:r>
        <w:rPr>
          <w:rFonts w:ascii="Arial MT"/>
          <w:color w:val="333333"/>
          <w:spacing w:val="-6"/>
        </w:rPr>
        <w:t>:</w:t>
      </w:r>
      <w:r>
        <w:rPr>
          <w:rFonts w:ascii="Arial MT"/>
          <w:color w:val="333333"/>
          <w:spacing w:val="-4"/>
        </w:rPr>
        <w:t xml:space="preserve"> </w:t>
      </w:r>
      <w:r>
        <w:rPr>
          <w:rFonts w:ascii="Arial MT"/>
          <w:color w:val="333333"/>
          <w:spacing w:val="-6"/>
        </w:rPr>
        <w:t>INTEGER,</w:t>
      </w:r>
      <w:r>
        <w:rPr>
          <w:rFonts w:ascii="Arial MT"/>
          <w:color w:val="333333"/>
          <w:spacing w:val="-4"/>
        </w:rPr>
        <w:t xml:space="preserve"> </w:t>
      </w:r>
      <w:r>
        <w:rPr>
          <w:rFonts w:ascii="Arial MT"/>
          <w:color w:val="333333"/>
          <w:spacing w:val="-6"/>
        </w:rPr>
        <w:t>PRIMARY</w:t>
      </w:r>
      <w:r>
        <w:rPr>
          <w:rFonts w:ascii="Arial MT"/>
          <w:color w:val="333333"/>
          <w:spacing w:val="-3"/>
        </w:rPr>
        <w:t xml:space="preserve"> </w:t>
      </w:r>
      <w:r>
        <w:rPr>
          <w:rFonts w:ascii="Arial MT"/>
          <w:color w:val="333333"/>
          <w:spacing w:val="-6"/>
        </w:rPr>
        <w:t>KEY</w:t>
      </w:r>
    </w:p>
    <w:p w14:paraId="4A169D10">
      <w:pPr>
        <w:tabs>
          <w:tab w:val="left" w:pos="1017"/>
        </w:tabs>
        <w:spacing w:before="216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154940</wp:posOffset>
                </wp:positionV>
                <wp:extent cx="523875" cy="123825"/>
                <wp:effectExtent l="0" t="0" r="0" b="0"/>
                <wp:wrapNone/>
                <wp:docPr id="72" name="Group 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123825"/>
                          <a:chOff x="0" y="0"/>
                          <a:chExt cx="523875" cy="123825"/>
                        </a:xfrm>
                      </wpg:grpSpPr>
                      <wps:wsp>
                        <wps:cNvPr id="73" name="Graphic 73"/>
                        <wps:cNvSpPr/>
                        <wps:spPr>
                          <a:xfrm>
                            <a:off x="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84"/>
                                </a:lnTo>
                                <a:lnTo>
                                  <a:pt x="523874" y="99038"/>
                                </a:lnTo>
                                <a:lnTo>
                                  <a:pt x="502734" y="123099"/>
                                </a:lnTo>
                                <a:lnTo>
                                  <a:pt x="4990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762" y="4762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6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603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490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5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7"/>
                                </a:lnTo>
                                <a:lnTo>
                                  <a:pt x="604" y="96680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2" o:spid="_x0000_s1026" o:spt="203" style="position:absolute;left:0pt;margin-left:119.45pt;margin-top:12.2pt;height:9.75pt;width:41.25pt;mso-position-horizontal-relative:page;z-index:-251615232;mso-width-relative:page;mso-height-relative:page;" coordsize="523875,123825" o:gfxdata="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">
                <o:lock v:ext="edit" aspectratio="f"/>
                <v:shape id="Graphic 73" o:spid="_x0000_s1026" o:spt="100" style="position:absolute;left:0;top:0;height:123825;width:523875;" fillcolor="#F2F4F4" filled="t" stroked="f" coordsize="523875,123825" o:gfxdata="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LrH0L4A&#10;AADbAAAADwAAAAAAAAABACAAAAAiAAAAZHJzL2Rvd25yZXYueG1sUEsBAhQAFAAAAAgAh07iQDMv&#10;BZ47AAAAOQAAABAAAAAAAAAAAQAgAAAADQEAAGRycy9zaGFwZXhtbC54bWxQSwUGAAAAAAYABgBb&#10;AQAAtwMAAAAA&#10;" path="m499089,123823l24785,123823,21140,123099,0,99038,0,95250,0,24784,24785,0,499089,0,523874,24784,523874,99038,502734,123099,49908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4" o:spid="_x0000_s1026" o:spt="100" style="position:absolute;left:4762;top:4762;height:114300;width:514350;" filled="f" stroked="t" coordsize="514350,114300" o:gfxdata="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oW2wovQAA&#10;ANsAAAAPAAAAAAAAAAEAIAAAACIAAABkcnMvZG93bnJldi54bWxQSwECFAAUAAAACACHTuJAMy8F&#10;njsAAAA5AAAAEAAAAAAAAAABACAAAAAMAQAAZHJzL3NoYXBleG1sLnhtbFBLBQYAAAAABgAGAFsB&#10;AAC2AwAAAAA=&#10;" path="m0,90487l0,23812,0,20653,604,17616,20654,0,23812,0,490537,0,493695,0,496732,603,514350,23812,514350,90487,490537,114300,23812,114300,20654,114298,17617,113693,14699,112485,11782,111276,1812,99597,604,96680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user_id</w:t>
      </w:r>
      <w:r>
        <w:rPr>
          <w:rFonts w:ascii="Lucida Console"/>
          <w:color w:val="333333"/>
          <w:spacing w:val="-49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8"/>
          <w:sz w:val="19"/>
        </w:rPr>
        <w:t xml:space="preserve"> </w:t>
      </w:r>
      <w:r>
        <w:rPr>
          <w:rFonts w:ascii="Arial MT"/>
          <w:color w:val="333333"/>
          <w:spacing w:val="-2"/>
          <w:sz w:val="19"/>
        </w:rPr>
        <w:t>INTEGER</w:t>
      </w:r>
    </w:p>
    <w:p w14:paraId="352F816F">
      <w:pPr>
        <w:tabs>
          <w:tab w:val="left" w:pos="1017"/>
        </w:tabs>
        <w:spacing w:before="202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701248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146050</wp:posOffset>
                </wp:positionV>
                <wp:extent cx="657225" cy="123825"/>
                <wp:effectExtent l="0" t="0" r="0" b="0"/>
                <wp:wrapNone/>
                <wp:docPr id="76" name="Group 7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25" cy="123825"/>
                          <a:chOff x="0" y="0"/>
                          <a:chExt cx="657225" cy="123825"/>
                        </a:xfrm>
                      </wpg:grpSpPr>
                      <wps:wsp>
                        <wps:cNvPr id="77" name="Graphic 77"/>
                        <wps:cNvSpPr/>
                        <wps:spPr>
                          <a:xfrm>
                            <a:off x="0" y="0"/>
                            <a:ext cx="6572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23825">
                                <a:moveTo>
                                  <a:pt x="6324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632439" y="0"/>
                                </a:lnTo>
                                <a:lnTo>
                                  <a:pt x="657224" y="24784"/>
                                </a:lnTo>
                                <a:lnTo>
                                  <a:pt x="657224" y="99038"/>
                                </a:lnTo>
                                <a:lnTo>
                                  <a:pt x="636084" y="123098"/>
                                </a:lnTo>
                                <a:lnTo>
                                  <a:pt x="6324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4762" y="4762"/>
                            <a:ext cx="6477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23887" y="0"/>
                                </a:lnTo>
                                <a:lnTo>
                                  <a:pt x="627045" y="0"/>
                                </a:lnTo>
                                <a:lnTo>
                                  <a:pt x="630082" y="603"/>
                                </a:lnTo>
                                <a:lnTo>
                                  <a:pt x="633000" y="1811"/>
                                </a:lnTo>
                                <a:lnTo>
                                  <a:pt x="635917" y="3019"/>
                                </a:lnTo>
                                <a:lnTo>
                                  <a:pt x="638492" y="4740"/>
                                </a:lnTo>
                                <a:lnTo>
                                  <a:pt x="640725" y="6972"/>
                                </a:lnTo>
                                <a:lnTo>
                                  <a:pt x="642958" y="9205"/>
                                </a:lnTo>
                                <a:lnTo>
                                  <a:pt x="644678" y="11780"/>
                                </a:lnTo>
                                <a:lnTo>
                                  <a:pt x="645887" y="14697"/>
                                </a:lnTo>
                                <a:lnTo>
                                  <a:pt x="647095" y="17615"/>
                                </a:lnTo>
                                <a:lnTo>
                                  <a:pt x="647699" y="20653"/>
                                </a:lnTo>
                                <a:lnTo>
                                  <a:pt x="647700" y="23812"/>
                                </a:lnTo>
                                <a:lnTo>
                                  <a:pt x="647700" y="90487"/>
                                </a:lnTo>
                                <a:lnTo>
                                  <a:pt x="647699" y="93644"/>
                                </a:lnTo>
                                <a:lnTo>
                                  <a:pt x="647095" y="96681"/>
                                </a:lnTo>
                                <a:lnTo>
                                  <a:pt x="645887" y="99598"/>
                                </a:lnTo>
                                <a:lnTo>
                                  <a:pt x="644678" y="102515"/>
                                </a:lnTo>
                                <a:lnTo>
                                  <a:pt x="6238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6"/>
                                </a:lnTo>
                                <a:lnTo>
                                  <a:pt x="11782" y="111278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6" o:spid="_x0000_s1026" o:spt="203" style="position:absolute;left:0pt;margin-left:119.45pt;margin-top:11.5pt;height:9.75pt;width:51.75pt;mso-position-horizontal-relative:page;z-index:-251615232;mso-width-relative:page;mso-height-relative:page;" coordsize="657225,123825" o:gfxdata="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">
                <o:lock v:ext="edit" aspectratio="f"/>
                <v:shape id="Graphic 77" o:spid="_x0000_s1026" o:spt="100" style="position:absolute;left:0;top:0;height:123825;width:657225;" fillcolor="#F2F4F4" filled="t" stroked="f" coordsize="657225,123825" o:gfxdata="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6fUvW/&#10;AAAA2wAAAA8AAAAAAAAAAQAgAAAAIgAAAGRycy9kb3ducmV2LnhtbFBLAQIUABQAAAAIAIdO4kAz&#10;LwWeOwAAADkAAAAQAAAAAAAAAAEAIAAAAA4BAABkcnMvc2hhcGV4bWwueG1sUEsFBgAAAAAGAAYA&#10;WwEAALgDAAAAAA==&#10;" path="m632439,123823l24785,123823,21140,123098,0,99038,0,95250,0,24784,24785,0,632439,0,657224,24784,657224,99038,636084,123098,63243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78" o:spid="_x0000_s1026" o:spt="100" style="position:absolute;left:4762;top:4762;height:114300;width:647700;" filled="f" stroked="t" coordsize="647700,114300" o:gfxdata="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zDCf7sAAADb&#10;AAAADwAAAAAAAAABACAAAAAiAAAAZHJzL2Rvd25yZXYueG1sUEsBAhQAFAAAAAgAh07iQDMvBZ47&#10;AAAAOQAAABAAAAAAAAAAAQAgAAAACgEAAGRycy9zaGFwZXhtbC54bWxQSwUGAAAAAAYABgBbAQAA&#10;tAMAAAAA&#10;" path="m0,90487l0,23812,0,20653,604,17615,1812,14697,3020,11780,4741,9205,6974,6972,9207,4740,11782,3019,14699,1811,17617,603,20654,0,23812,0,623887,0,627045,0,630082,603,633000,1811,635917,3019,638492,4740,640725,6972,642958,9205,644678,11780,645887,14697,647095,17615,647699,20653,647700,23812,647700,90487,647699,93644,647095,96681,645887,99598,644678,102515,623887,114300,23812,114300,20654,114298,17617,113694,14699,112486,11782,111278,1812,99598,604,96681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meal_type</w:t>
      </w:r>
      <w:r>
        <w:rPr>
          <w:rFonts w:ascii="Lucida Console"/>
          <w:color w:val="333333"/>
          <w:spacing w:val="-46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11"/>
          <w:sz w:val="19"/>
        </w:rPr>
        <w:t xml:space="preserve"> </w:t>
      </w:r>
      <w:r>
        <w:rPr>
          <w:rFonts w:ascii="Arial MT"/>
          <w:color w:val="333333"/>
          <w:spacing w:val="-4"/>
          <w:sz w:val="19"/>
        </w:rPr>
        <w:t>TEXT</w:t>
      </w:r>
    </w:p>
    <w:p w14:paraId="64597857">
      <w:pPr>
        <w:pStyle w:val="5"/>
        <w:spacing w:before="6"/>
        <w:rPr>
          <w:rFonts w:ascii="Arial MT"/>
          <w:sz w:val="17"/>
        </w:rPr>
      </w:pPr>
    </w:p>
    <w:p w14:paraId="2AFC611D">
      <w:pPr>
        <w:tabs>
          <w:tab w:val="left" w:pos="1017"/>
        </w:tabs>
        <w:spacing w:before="0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17780</wp:posOffset>
                </wp:positionV>
                <wp:extent cx="866775" cy="123825"/>
                <wp:effectExtent l="0" t="0" r="0" b="0"/>
                <wp:wrapNone/>
                <wp:docPr id="80" name="Group 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66775" cy="123825"/>
                          <a:chOff x="0" y="0"/>
                          <a:chExt cx="866775" cy="123825"/>
                        </a:xfrm>
                      </wpg:grpSpPr>
                      <wps:wsp>
                        <wps:cNvPr id="81" name="Graphic 81"/>
                        <wps:cNvSpPr/>
                        <wps:spPr>
                          <a:xfrm>
                            <a:off x="0" y="0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4"/>
                                </a:lnTo>
                                <a:lnTo>
                                  <a:pt x="866774" y="99038"/>
                                </a:lnTo>
                                <a:lnTo>
                                  <a:pt x="845634" y="123098"/>
                                </a:lnTo>
                                <a:lnTo>
                                  <a:pt x="8419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4762" y="4762"/>
                            <a:ext cx="8572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6595" y="0"/>
                                </a:lnTo>
                                <a:lnTo>
                                  <a:pt x="839632" y="603"/>
                                </a:lnTo>
                                <a:lnTo>
                                  <a:pt x="842549" y="1811"/>
                                </a:lnTo>
                                <a:lnTo>
                                  <a:pt x="845467" y="3019"/>
                                </a:lnTo>
                                <a:lnTo>
                                  <a:pt x="848042" y="4740"/>
                                </a:lnTo>
                                <a:lnTo>
                                  <a:pt x="850275" y="6974"/>
                                </a:lnTo>
                                <a:lnTo>
                                  <a:pt x="852508" y="9205"/>
                                </a:lnTo>
                                <a:lnTo>
                                  <a:pt x="854228" y="11780"/>
                                </a:lnTo>
                                <a:lnTo>
                                  <a:pt x="855437" y="14697"/>
                                </a:lnTo>
                                <a:lnTo>
                                  <a:pt x="856645" y="17615"/>
                                </a:lnTo>
                                <a:lnTo>
                                  <a:pt x="857249" y="20653"/>
                                </a:lnTo>
                                <a:lnTo>
                                  <a:pt x="857250" y="23812"/>
                                </a:lnTo>
                                <a:lnTo>
                                  <a:pt x="857250" y="90487"/>
                                </a:lnTo>
                                <a:lnTo>
                                  <a:pt x="857249" y="93644"/>
                                </a:lnTo>
                                <a:lnTo>
                                  <a:pt x="856645" y="96681"/>
                                </a:lnTo>
                                <a:lnTo>
                                  <a:pt x="855437" y="99598"/>
                                </a:lnTo>
                                <a:lnTo>
                                  <a:pt x="854228" y="102517"/>
                                </a:lnTo>
                                <a:lnTo>
                                  <a:pt x="842549" y="112486"/>
                                </a:lnTo>
                                <a:lnTo>
                                  <a:pt x="839632" y="113694"/>
                                </a:lnTo>
                                <a:lnTo>
                                  <a:pt x="836595" y="114298"/>
                                </a:lnTo>
                                <a:lnTo>
                                  <a:pt x="8334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6"/>
                                </a:lnTo>
                                <a:lnTo>
                                  <a:pt x="11782" y="111278"/>
                                </a:lnTo>
                                <a:lnTo>
                                  <a:pt x="9207" y="109557"/>
                                </a:lnTo>
                                <a:lnTo>
                                  <a:pt x="6974" y="107324"/>
                                </a:lnTo>
                                <a:lnTo>
                                  <a:pt x="4741" y="105092"/>
                                </a:lnTo>
                                <a:lnTo>
                                  <a:pt x="3020" y="102517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0" o:spid="_x0000_s1026" o:spt="203" style="position:absolute;left:0pt;margin-left:119.45pt;margin-top:1.4pt;height:9.75pt;width:68.25pt;mso-position-horizontal-relative:page;z-index:-251614208;mso-width-relative:page;mso-height-relative:page;" coordsize="866775,123825" o:gfxdata="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">
                <o:lock v:ext="edit" aspectratio="f"/>
                <v:shape id="Graphic 81" o:spid="_x0000_s1026" o:spt="100" style="position:absolute;left:0;top:0;height:123825;width:866775;" fillcolor="#F2F4F4" filled="t" stroked="f" coordsize="866775,123825" o:gfxdata="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fbcZK8AAAA&#10;2wAAAA8AAAAAAAAAAQAgAAAAIgAAAGRycy9kb3ducmV2LnhtbFBLAQIUABQAAAAIAIdO4kAzLwWe&#10;OwAAADkAAAAQAAAAAAAAAAEAIAAAAAsBAABkcnMvc2hhcGV4bWwueG1sUEsFBgAAAAAGAAYAWwEA&#10;ALUDAAAAAA==&#10;" path="m841989,123823l24785,123823,21140,123098,0,99038,0,95250,0,24784,24785,0,841989,0,866774,24784,866774,99038,845634,123098,84198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2" o:spid="_x0000_s1026" o:spt="100" style="position:absolute;left:4762;top:4762;height:114300;width:857250;" filled="f" stroked="t" coordsize="857250,114300" o:gfxdata="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ujXtb4A&#10;AADbAAAADwAAAAAAAAABACAAAAAiAAAAZHJzL2Rvd25yZXYueG1sUEsBAhQAFAAAAAgAh07iQDMv&#10;BZ47AAAAOQAAABAAAAAAAAAAAQAgAAAADQEAAGRycy9zaGFwZXhtbC54bWxQSwUGAAAAAAYABgBb&#10;AQAAtwMAAAAA&#10;" path="m0,90487l0,23812,0,20653,604,17615,1812,14697,3020,11780,4741,9205,6974,6974,9207,4740,11782,3019,14699,1811,17617,603,20654,0,23812,0,833437,0,836595,0,839632,603,842549,1811,845467,3019,848042,4740,850275,6974,852508,9205,854228,11780,855437,14697,856645,17615,857249,20653,857250,23812,857250,90487,857249,93644,856645,96681,855437,99598,854228,102517,842549,112486,839632,113694,836595,114298,833437,114300,23812,114300,20654,114298,17617,113694,14699,112486,11782,111278,9207,109557,6974,107324,4741,105092,3020,102517,1812,99598,604,96681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83" name="Imag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 8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food_content</w:t>
      </w:r>
      <w:r>
        <w:rPr>
          <w:rFonts w:ascii="Lucida Console"/>
          <w:color w:val="333333"/>
          <w:spacing w:val="-42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16"/>
          <w:sz w:val="19"/>
        </w:rPr>
        <w:t xml:space="preserve"> </w:t>
      </w:r>
      <w:r>
        <w:rPr>
          <w:rFonts w:ascii="Arial MT"/>
          <w:color w:val="333333"/>
          <w:spacing w:val="-4"/>
          <w:sz w:val="19"/>
        </w:rPr>
        <w:t>TEXT</w:t>
      </w:r>
    </w:p>
    <w:p w14:paraId="3CA2CDE4">
      <w:pPr>
        <w:pStyle w:val="5"/>
        <w:spacing w:before="6"/>
        <w:rPr>
          <w:rFonts w:ascii="Arial MT"/>
          <w:sz w:val="17"/>
        </w:rPr>
      </w:pPr>
    </w:p>
    <w:p w14:paraId="0EBB9665">
      <w:pPr>
        <w:tabs>
          <w:tab w:val="left" w:pos="1017"/>
        </w:tabs>
        <w:spacing w:before="0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702272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17780</wp:posOffset>
                </wp:positionV>
                <wp:extent cx="800100" cy="123825"/>
                <wp:effectExtent l="0" t="0" r="0" b="0"/>
                <wp:wrapNone/>
                <wp:docPr id="84" name="Group 8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123825"/>
                          <a:chOff x="0" y="0"/>
                          <a:chExt cx="800100" cy="123825"/>
                        </a:xfrm>
                      </wpg:grpSpPr>
                      <wps:wsp>
                        <wps:cNvPr id="85" name="Graphic 85"/>
                        <wps:cNvSpPr/>
                        <wps:spPr>
                          <a:xfrm>
                            <a:off x="0" y="0"/>
                            <a:ext cx="800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23825">
                                <a:moveTo>
                                  <a:pt x="7753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75314" y="0"/>
                                </a:lnTo>
                                <a:lnTo>
                                  <a:pt x="800099" y="24785"/>
                                </a:lnTo>
                                <a:lnTo>
                                  <a:pt x="800099" y="99038"/>
                                </a:lnTo>
                                <a:lnTo>
                                  <a:pt x="778959" y="123098"/>
                                </a:lnTo>
                                <a:lnTo>
                                  <a:pt x="7753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4762" y="4762"/>
                            <a:ext cx="790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1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66762" y="0"/>
                                </a:lnTo>
                                <a:lnTo>
                                  <a:pt x="769920" y="0"/>
                                </a:lnTo>
                                <a:lnTo>
                                  <a:pt x="772957" y="604"/>
                                </a:lnTo>
                                <a:lnTo>
                                  <a:pt x="775874" y="1812"/>
                                </a:lnTo>
                                <a:lnTo>
                                  <a:pt x="778792" y="3020"/>
                                </a:lnTo>
                                <a:lnTo>
                                  <a:pt x="781367" y="4740"/>
                                </a:lnTo>
                                <a:lnTo>
                                  <a:pt x="783600" y="6974"/>
                                </a:lnTo>
                                <a:lnTo>
                                  <a:pt x="785833" y="9206"/>
                                </a:lnTo>
                                <a:lnTo>
                                  <a:pt x="787553" y="11781"/>
                                </a:lnTo>
                                <a:lnTo>
                                  <a:pt x="788762" y="14699"/>
                                </a:lnTo>
                                <a:lnTo>
                                  <a:pt x="789970" y="17616"/>
                                </a:lnTo>
                                <a:lnTo>
                                  <a:pt x="790574" y="20654"/>
                                </a:lnTo>
                                <a:lnTo>
                                  <a:pt x="790575" y="23812"/>
                                </a:lnTo>
                                <a:lnTo>
                                  <a:pt x="790575" y="90487"/>
                                </a:lnTo>
                                <a:lnTo>
                                  <a:pt x="775874" y="112485"/>
                                </a:lnTo>
                                <a:lnTo>
                                  <a:pt x="772957" y="113694"/>
                                </a:lnTo>
                                <a:lnTo>
                                  <a:pt x="769920" y="114298"/>
                                </a:lnTo>
                                <a:lnTo>
                                  <a:pt x="7667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5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7"/>
                                </a:lnTo>
                                <a:lnTo>
                                  <a:pt x="604" y="96680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4" o:spid="_x0000_s1026" o:spt="203" style="position:absolute;left:0pt;margin-left:119.45pt;margin-top:1.4pt;height:9.75pt;width:63pt;mso-position-horizontal-relative:page;z-index:-251614208;mso-width-relative:page;mso-height-relative:page;" coordsize="800100,123825" o:gfxdata="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">
                <o:lock v:ext="edit" aspectratio="f"/>
                <v:shape id="Graphic 85" o:spid="_x0000_s1026" o:spt="100" style="position:absolute;left:0;top:0;height:123825;width:800100;" fillcolor="#F2F4F4" filled="t" stroked="f" coordsize="800100,123825" o:gfxdata="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Q0SZ7sAAADb&#10;AAAADwAAAAAAAAABACAAAAAiAAAAZHJzL2Rvd25yZXYueG1sUEsBAhQAFAAAAAgAh07iQDMvBZ47&#10;AAAAOQAAABAAAAAAAAAAAQAgAAAACgEAAGRycy9zaGFwZXhtbC54bWxQSwUGAAAAAAYABgBbAQAA&#10;tAMAAAAA&#10;" path="m775314,123823l24785,123823,21140,123098,0,99038,0,95250,0,24785,24785,0,775314,0,800099,24785,800099,99038,778959,123098,77531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4762;top:4762;height:114300;width:790575;" filled="f" stroked="t" coordsize="790575,114300" o:gfxdata="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VLJAL4A&#10;AADbAAAADwAAAAAAAAABACAAAAAiAAAAZHJzL2Rvd25yZXYueG1sUEsBAhQAFAAAAAgAh07iQDMv&#10;BZ47AAAAOQAAABAAAAAAAAAAAQAgAAAADQEAAGRycy9zaGFwZXhtbC54bWxQSwUGAAAAAAYABgBb&#10;AQAAtwMAAAAA&#10;" path="m0,90487l0,23812,0,20654,604,17616,1812,14699,3020,11781,4741,9206,6974,6974,9207,4740,11782,3020,14699,1812,17617,604,20654,0,23812,0,766762,0,769920,0,772957,604,775874,1812,778792,3020,781367,4740,783600,6974,785833,9206,787553,11781,788762,14699,789970,17616,790574,20654,790575,23812,790575,90487,775874,112485,772957,113694,769920,114298,766762,114300,23812,114300,20654,114298,17617,113694,14699,112485,11782,111276,1812,99597,604,96680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87" name="Image 8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 8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record_date</w:t>
      </w:r>
      <w:r>
        <w:rPr>
          <w:rFonts w:ascii="Lucida Console"/>
          <w:color w:val="333333"/>
          <w:spacing w:val="-43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14"/>
          <w:sz w:val="19"/>
        </w:rPr>
        <w:t xml:space="preserve"> </w:t>
      </w:r>
      <w:r>
        <w:rPr>
          <w:rFonts w:ascii="Arial MT"/>
          <w:color w:val="333333"/>
          <w:spacing w:val="-4"/>
          <w:sz w:val="19"/>
        </w:rPr>
        <w:t>TEXT</w:t>
      </w:r>
    </w:p>
    <w:p w14:paraId="1E36285F">
      <w:pPr>
        <w:pStyle w:val="11"/>
        <w:numPr>
          <w:ilvl w:val="2"/>
          <w:numId w:val="1"/>
        </w:numPr>
        <w:tabs>
          <w:tab w:val="left" w:pos="522"/>
        </w:tabs>
        <w:spacing w:before="144" w:after="0" w:line="240" w:lineRule="auto"/>
        <w:ind w:left="522" w:right="0" w:hanging="214"/>
        <w:jc w:val="left"/>
        <w:rPr>
          <w:rFonts w:ascii="Arial MT" w:eastAsia="Arial MT"/>
          <w:color w:val="333333"/>
          <w:sz w:val="19"/>
        </w:rPr>
      </w:pPr>
      <w:r>
        <w:rPr>
          <w:b/>
          <w:color w:val="333333"/>
          <w:spacing w:val="2"/>
          <w:sz w:val="19"/>
        </w:rPr>
        <w:t xml:space="preserve">运动打卡表 </w:t>
      </w:r>
      <w:r>
        <w:rPr>
          <w:rFonts w:ascii="Arial Black" w:eastAsia="Arial Black"/>
          <w:color w:val="333333"/>
          <w:spacing w:val="-2"/>
          <w:sz w:val="19"/>
        </w:rPr>
        <w:t>(exercise_table)</w:t>
      </w:r>
    </w:p>
    <w:p w14:paraId="2F306B25">
      <w:pPr>
        <w:pStyle w:val="5"/>
        <w:tabs>
          <w:tab w:val="left" w:pos="1017"/>
        </w:tabs>
        <w:spacing w:before="127"/>
        <w:ind w:left="725"/>
        <w:rPr>
          <w:rFonts w:ascii="Arial MT"/>
        </w:rPr>
      </w:pPr>
      <w:r>
        <w:rPr>
          <w:rFonts w:ascii="Arial MT"/>
        </w:rPr>
        <w:drawing>
          <wp:anchor distT="0" distB="0" distL="0" distR="0" simplePos="0" relativeHeight="251703296" behindDoc="1" locked="0" layoutInCell="1" allowOverlap="1">
            <wp:simplePos x="0" y="0"/>
            <wp:positionH relativeFrom="page">
              <wp:posOffset>1517015</wp:posOffset>
            </wp:positionH>
            <wp:positionV relativeFrom="paragraph">
              <wp:posOffset>98425</wp:posOffset>
            </wp:positionV>
            <wp:extent cx="190500" cy="123825"/>
            <wp:effectExtent l="0" t="0" r="0" b="0"/>
            <wp:wrapNone/>
            <wp:docPr id="88" name="Image 8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Image 8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89" name="Image 8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Image 8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pacing w:val="-6"/>
          <w:sz w:val="17"/>
        </w:rPr>
        <w:t>id</w:t>
      </w:r>
      <w:r>
        <w:rPr>
          <w:rFonts w:ascii="Lucida Console"/>
          <w:color w:val="333333"/>
          <w:spacing w:val="-58"/>
          <w:sz w:val="17"/>
        </w:rPr>
        <w:t xml:space="preserve"> </w:t>
      </w:r>
      <w:r>
        <w:rPr>
          <w:rFonts w:ascii="Arial MT"/>
          <w:color w:val="333333"/>
          <w:spacing w:val="-6"/>
        </w:rPr>
        <w:t>:</w:t>
      </w:r>
      <w:r>
        <w:rPr>
          <w:rFonts w:ascii="Arial MT"/>
          <w:color w:val="333333"/>
          <w:spacing w:val="-4"/>
        </w:rPr>
        <w:t xml:space="preserve"> </w:t>
      </w:r>
      <w:r>
        <w:rPr>
          <w:rFonts w:ascii="Arial MT"/>
          <w:color w:val="333333"/>
          <w:spacing w:val="-6"/>
        </w:rPr>
        <w:t>INTEGER,</w:t>
      </w:r>
      <w:r>
        <w:rPr>
          <w:rFonts w:ascii="Arial MT"/>
          <w:color w:val="333333"/>
          <w:spacing w:val="-4"/>
        </w:rPr>
        <w:t xml:space="preserve"> </w:t>
      </w:r>
      <w:r>
        <w:rPr>
          <w:rFonts w:ascii="Arial MT"/>
          <w:color w:val="333333"/>
          <w:spacing w:val="-6"/>
        </w:rPr>
        <w:t>PRIMARY</w:t>
      </w:r>
      <w:r>
        <w:rPr>
          <w:rFonts w:ascii="Arial MT"/>
          <w:color w:val="333333"/>
          <w:spacing w:val="-3"/>
        </w:rPr>
        <w:t xml:space="preserve"> </w:t>
      </w:r>
      <w:r>
        <w:rPr>
          <w:rFonts w:ascii="Arial MT"/>
          <w:color w:val="333333"/>
          <w:spacing w:val="-6"/>
        </w:rPr>
        <w:t>KEY</w:t>
      </w:r>
    </w:p>
    <w:p w14:paraId="2C9C1335">
      <w:pPr>
        <w:tabs>
          <w:tab w:val="left" w:pos="1017"/>
        </w:tabs>
        <w:spacing w:before="202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703296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146050</wp:posOffset>
                </wp:positionV>
                <wp:extent cx="523875" cy="123825"/>
                <wp:effectExtent l="0" t="0" r="0" b="0"/>
                <wp:wrapNone/>
                <wp:docPr id="90" name="Group 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123825"/>
                          <a:chOff x="0" y="0"/>
                          <a:chExt cx="523875" cy="123825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85"/>
                                </a:lnTo>
                                <a:lnTo>
                                  <a:pt x="523874" y="99038"/>
                                </a:lnTo>
                                <a:lnTo>
                                  <a:pt x="502734" y="123099"/>
                                </a:lnTo>
                                <a:lnTo>
                                  <a:pt x="4990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2" name="Graphic 92"/>
                        <wps:cNvSpPr/>
                        <wps:spPr>
                          <a:xfrm>
                            <a:off x="4762" y="4762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9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2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604"/>
                                </a:lnTo>
                                <a:lnTo>
                                  <a:pt x="499650" y="1812"/>
                                </a:lnTo>
                                <a:lnTo>
                                  <a:pt x="502567" y="3020"/>
                                </a:lnTo>
                                <a:lnTo>
                                  <a:pt x="505142" y="4740"/>
                                </a:lnTo>
                                <a:lnTo>
                                  <a:pt x="507375" y="6974"/>
                                </a:lnTo>
                                <a:lnTo>
                                  <a:pt x="509608" y="9205"/>
                                </a:lnTo>
                                <a:lnTo>
                                  <a:pt x="511328" y="11780"/>
                                </a:lnTo>
                                <a:lnTo>
                                  <a:pt x="512537" y="14699"/>
                                </a:lnTo>
                                <a:lnTo>
                                  <a:pt x="513745" y="17616"/>
                                </a:lnTo>
                                <a:lnTo>
                                  <a:pt x="514349" y="20654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490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0" o:spid="_x0000_s1026" o:spt="203" style="position:absolute;left:0pt;margin-left:119.45pt;margin-top:11.5pt;height:9.75pt;width:41.25pt;mso-position-horizontal-relative:page;z-index:-251613184;mso-width-relative:page;mso-height-relative:page;" coordsize="523875,123825" o:gfxdata="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">
                <o:lock v:ext="edit" aspectratio="f"/>
                <v:shape id="Graphic 91" o:spid="_x0000_s1026" o:spt="100" style="position:absolute;left:0;top:0;height:123825;width:523875;" fillcolor="#F2F4F4" filled="t" stroked="f" coordsize="523875,123825" o:gfxdata="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fKBrGvQAA&#10;ANsAAAAPAAAAAAAAAAEAIAAAACIAAABkcnMvZG93bnJldi54bWxQSwECFAAUAAAACACHTuJAMy8F&#10;njsAAAA5AAAAEAAAAAAAAAABACAAAAAMAQAAZHJzL3NoYXBleG1sLnhtbFBLBQYAAAAABgAGAFsB&#10;AAC2AwAAAAA=&#10;" path="m499089,123823l24785,123823,21140,123099,0,99038,0,95250,0,24785,24785,0,499089,0,523874,24785,523874,99038,502734,123099,49908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2" o:spid="_x0000_s1026" o:spt="100" style="position:absolute;left:4762;top:4762;height:114300;width:514350;" filled="f" stroked="t" coordsize="514350,114300" o:gfxdata="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48rc9vQAA&#10;ANsAAAAPAAAAAAAAAAEAIAAAACIAAABkcnMvZG93bnJldi54bWxQSwECFAAUAAAACACHTuJAMy8F&#10;njsAAAA5AAAAEAAAAAAAAAABACAAAAAMAQAAZHJzL3NoYXBleG1sLnhtbFBLBQYAAAAABgAGAFsB&#10;AAC2AwAAAAA=&#10;" path="m0,90487l0,23812,0,20654,604,17616,1812,14699,3020,11780,4741,9205,6974,6974,9207,4740,11782,3020,14699,1812,17617,604,20654,0,23812,0,490537,0,493695,0,496732,604,499650,1812,502567,3020,505142,4740,507375,6974,509608,9205,511328,11780,512537,14699,513745,17616,514349,20654,514350,23812,514350,90487,490537,114300,23812,114300,1812,99598,604,96681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93" name="Imag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 93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user_id</w:t>
      </w:r>
      <w:r>
        <w:rPr>
          <w:rFonts w:ascii="Lucida Console"/>
          <w:color w:val="333333"/>
          <w:spacing w:val="-49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8"/>
          <w:sz w:val="19"/>
        </w:rPr>
        <w:t xml:space="preserve"> </w:t>
      </w:r>
      <w:r>
        <w:rPr>
          <w:rFonts w:ascii="Arial MT"/>
          <w:color w:val="333333"/>
          <w:spacing w:val="-2"/>
          <w:sz w:val="19"/>
        </w:rPr>
        <w:t>INTEGER</w:t>
      </w:r>
    </w:p>
    <w:p w14:paraId="17FADABC">
      <w:pPr>
        <w:tabs>
          <w:tab w:val="left" w:pos="1017"/>
        </w:tabs>
        <w:spacing w:before="201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145415</wp:posOffset>
                </wp:positionV>
                <wp:extent cx="933450" cy="123825"/>
                <wp:effectExtent l="0" t="0" r="0" b="0"/>
                <wp:wrapNone/>
                <wp:docPr id="94" name="Group 9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450" cy="123825"/>
                          <a:chOff x="0" y="0"/>
                          <a:chExt cx="933450" cy="123825"/>
                        </a:xfrm>
                      </wpg:grpSpPr>
                      <wps:wsp>
                        <wps:cNvPr id="95" name="Graphic 95"/>
                        <wps:cNvSpPr/>
                        <wps:spPr>
                          <a:xfrm>
                            <a:off x="0" y="0"/>
                            <a:ext cx="9334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23825">
                                <a:moveTo>
                                  <a:pt x="9086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908664" y="0"/>
                                </a:lnTo>
                                <a:lnTo>
                                  <a:pt x="933449" y="24784"/>
                                </a:lnTo>
                                <a:lnTo>
                                  <a:pt x="933449" y="99039"/>
                                </a:lnTo>
                                <a:lnTo>
                                  <a:pt x="912309" y="123098"/>
                                </a:lnTo>
                                <a:lnTo>
                                  <a:pt x="9086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4762" y="4762"/>
                            <a:ext cx="9239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3270" y="0"/>
                                </a:lnTo>
                                <a:lnTo>
                                  <a:pt x="906307" y="603"/>
                                </a:lnTo>
                                <a:lnTo>
                                  <a:pt x="909225" y="1811"/>
                                </a:lnTo>
                                <a:lnTo>
                                  <a:pt x="912142" y="3019"/>
                                </a:lnTo>
                                <a:lnTo>
                                  <a:pt x="914717" y="4739"/>
                                </a:lnTo>
                                <a:lnTo>
                                  <a:pt x="916950" y="6972"/>
                                </a:lnTo>
                                <a:lnTo>
                                  <a:pt x="919183" y="9205"/>
                                </a:lnTo>
                                <a:lnTo>
                                  <a:pt x="920903" y="11780"/>
                                </a:lnTo>
                                <a:lnTo>
                                  <a:pt x="922112" y="14697"/>
                                </a:lnTo>
                                <a:lnTo>
                                  <a:pt x="923320" y="17615"/>
                                </a:lnTo>
                                <a:lnTo>
                                  <a:pt x="923924" y="20653"/>
                                </a:lnTo>
                                <a:lnTo>
                                  <a:pt x="923925" y="23812"/>
                                </a:lnTo>
                                <a:lnTo>
                                  <a:pt x="923925" y="90487"/>
                                </a:lnTo>
                                <a:lnTo>
                                  <a:pt x="9001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4" o:spid="_x0000_s1026" o:spt="203" style="position:absolute;left:0pt;margin-left:119.45pt;margin-top:11.45pt;height:9.75pt;width:73.5pt;mso-position-horizontal-relative:page;z-index:-251612160;mso-width-relative:page;mso-height-relative:page;" coordsize="933450,123825" o:gfxdata="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">
                <o:lock v:ext="edit" aspectratio="f"/>
                <v:shape id="Graphic 95" o:spid="_x0000_s1026" o:spt="100" style="position:absolute;left:0;top:0;height:123825;width:933450;" fillcolor="#F2F4F4" filled="t" stroked="f" coordsize="933450,123825" o:gfxdata="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mqWL74A&#10;AADbAAAADwAAAAAAAAABACAAAAAiAAAAZHJzL2Rvd25yZXYueG1sUEsBAhQAFAAAAAgAh07iQDMv&#10;BZ47AAAAOQAAABAAAAAAAAAAAQAgAAAADQEAAGRycy9zaGFwZXhtbC54bWxQSwUGAAAAAAYABgBb&#10;AQAAtwMAAAAA&#10;" path="m908664,123823l24785,123823,21140,123098,0,99039,0,95250,0,24784,24785,0,908664,0,933449,24784,933449,99039,912309,123098,90866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4762;top:4762;height:114300;width:923925;" filled="f" stroked="t" coordsize="923925,114300" o:gfxdata="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WcI1G/&#10;AAAA2wAAAA8AAAAAAAAAAQAgAAAAIgAAAGRycy9kb3ducmV2LnhtbFBLAQIUABQAAAAIAIdO4kAz&#10;LwWeOwAAADkAAAAQAAAAAAAAAAEAIAAAAA4BAABkcnMvc2hhcGV4bWwueG1sUEsFBgAAAAAGAAYA&#10;WwEAALgDAAAAAA==&#10;" path="m0,90487l0,23812,0,20653,604,17615,1812,14697,3020,11780,4741,9205,6974,6972,9207,4739,11782,3019,14699,1811,17617,603,20654,0,23812,0,900112,0,903270,0,906307,603,909225,1811,912142,3019,914717,4739,916950,6972,919183,9205,920903,11780,922112,14697,923320,17615,923924,20653,923925,23812,923925,90487,900112,114300,23812,114300,1812,99598,604,96681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97" name="Image 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Image 9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exercise_type</w:t>
      </w:r>
      <w:r>
        <w:rPr>
          <w:rFonts w:ascii="Lucida Console"/>
          <w:color w:val="333333"/>
          <w:spacing w:val="-40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17"/>
          <w:sz w:val="19"/>
        </w:rPr>
        <w:t xml:space="preserve"> </w:t>
      </w:r>
      <w:r>
        <w:rPr>
          <w:rFonts w:ascii="Arial MT"/>
          <w:color w:val="333333"/>
          <w:spacing w:val="-4"/>
          <w:sz w:val="19"/>
        </w:rPr>
        <w:t>TEXT</w:t>
      </w:r>
    </w:p>
    <w:p w14:paraId="50DE05C5">
      <w:pPr>
        <w:pStyle w:val="5"/>
        <w:spacing w:before="21"/>
        <w:rPr>
          <w:rFonts w:ascii="Arial MT"/>
          <w:sz w:val="17"/>
        </w:rPr>
      </w:pPr>
    </w:p>
    <w:p w14:paraId="3847E862">
      <w:pPr>
        <w:tabs>
          <w:tab w:val="left" w:pos="1017"/>
        </w:tabs>
        <w:spacing w:before="0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704320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17780</wp:posOffset>
                </wp:positionV>
                <wp:extent cx="933450" cy="123825"/>
                <wp:effectExtent l="0" t="0" r="0" b="0"/>
                <wp:wrapNone/>
                <wp:docPr id="98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450" cy="123825"/>
                          <a:chOff x="0" y="0"/>
                          <a:chExt cx="933450" cy="123825"/>
                        </a:xfrm>
                      </wpg:grpSpPr>
                      <wps:wsp>
                        <wps:cNvPr id="99" name="Graphic 99"/>
                        <wps:cNvSpPr/>
                        <wps:spPr>
                          <a:xfrm>
                            <a:off x="0" y="0"/>
                            <a:ext cx="9334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23825">
                                <a:moveTo>
                                  <a:pt x="9086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08664" y="0"/>
                                </a:lnTo>
                                <a:lnTo>
                                  <a:pt x="933449" y="24785"/>
                                </a:lnTo>
                                <a:lnTo>
                                  <a:pt x="933449" y="99038"/>
                                </a:lnTo>
                                <a:lnTo>
                                  <a:pt x="912309" y="123098"/>
                                </a:lnTo>
                                <a:lnTo>
                                  <a:pt x="9086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0" name="Graphic 100"/>
                        <wps:cNvSpPr/>
                        <wps:spPr>
                          <a:xfrm>
                            <a:off x="4762" y="4762"/>
                            <a:ext cx="9239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3270" y="0"/>
                                </a:lnTo>
                                <a:lnTo>
                                  <a:pt x="906307" y="603"/>
                                </a:lnTo>
                                <a:lnTo>
                                  <a:pt x="909225" y="1811"/>
                                </a:lnTo>
                                <a:lnTo>
                                  <a:pt x="912142" y="3019"/>
                                </a:lnTo>
                                <a:lnTo>
                                  <a:pt x="914717" y="4739"/>
                                </a:lnTo>
                                <a:lnTo>
                                  <a:pt x="916950" y="6972"/>
                                </a:lnTo>
                                <a:lnTo>
                                  <a:pt x="919183" y="9205"/>
                                </a:lnTo>
                                <a:lnTo>
                                  <a:pt x="920903" y="11780"/>
                                </a:lnTo>
                                <a:lnTo>
                                  <a:pt x="922112" y="14697"/>
                                </a:lnTo>
                                <a:lnTo>
                                  <a:pt x="923320" y="17615"/>
                                </a:lnTo>
                                <a:lnTo>
                                  <a:pt x="923924" y="20653"/>
                                </a:lnTo>
                                <a:lnTo>
                                  <a:pt x="923925" y="23812"/>
                                </a:lnTo>
                                <a:lnTo>
                                  <a:pt x="923925" y="90487"/>
                                </a:lnTo>
                                <a:lnTo>
                                  <a:pt x="909225" y="112485"/>
                                </a:lnTo>
                                <a:lnTo>
                                  <a:pt x="906307" y="113694"/>
                                </a:lnTo>
                                <a:lnTo>
                                  <a:pt x="903270" y="114298"/>
                                </a:lnTo>
                                <a:lnTo>
                                  <a:pt x="9001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5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98" o:spid="_x0000_s1026" o:spt="203" style="position:absolute;left:0pt;margin-left:119.45pt;margin-top:1.4pt;height:9.75pt;width:73.5pt;mso-position-horizontal-relative:page;z-index:-251612160;mso-width-relative:page;mso-height-relative:page;" coordsize="933450,123825" o:gfxdata="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">
                <o:lock v:ext="edit" aspectratio="f"/>
                <v:shape id="Graphic 99" o:spid="_x0000_s1026" o:spt="100" style="position:absolute;left:0;top:0;height:123825;width:933450;" fillcolor="#F2F4F4" filled="t" stroked="f" coordsize="933450,123825" o:gfxdata="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yecKrsAAADb&#10;AAAADwAAAAAAAAABACAAAAAiAAAAZHJzL2Rvd25yZXYueG1sUEsBAhQAFAAAAAgAh07iQDMvBZ47&#10;AAAAOQAAABAAAAAAAAAAAQAgAAAACgEAAGRycy9zaGFwZXhtbC54bWxQSwUGAAAAAAYABgBbAQAA&#10;tAMAAAAA&#10;" path="m908664,123823l24785,123823,21140,123098,0,99038,0,95250,0,24785,24785,0,908664,0,933449,24785,933449,99038,912309,123098,90866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0" o:spid="_x0000_s1026" o:spt="100" style="position:absolute;left:4762;top:4762;height:114300;width:923925;" filled="f" stroked="t" coordsize="923925,114300" o:gfxdata="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tM&#10;2PrCAAAA3AAAAA8AAAAAAAAAAQAgAAAAIgAAAGRycy9kb3ducmV2LnhtbFBLAQIUABQAAAAIAIdO&#10;4kAzLwWeOwAAADkAAAAQAAAAAAAAAAEAIAAAABEBAABkcnMvc2hhcGV4bWwueG1sUEsFBgAAAAAG&#10;AAYAWwEAALsDAAAAAA==&#10;" path="m0,90487l0,23812,0,20653,604,17615,1812,14697,3020,11780,4741,9205,6974,6972,9207,4739,11782,3019,14699,1811,17617,603,20654,0,23812,0,900112,0,903270,0,906307,603,909225,1811,912142,3019,914717,4739,916950,6972,919183,9205,920903,11780,922112,14697,923320,17615,923924,20653,923925,23812,923925,90487,909225,112485,906307,113694,903270,114298,900112,114300,23812,114300,20654,114298,17617,113694,14699,112485,11782,111276,1812,99598,604,96681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01" name="Imag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exercise_date</w:t>
      </w:r>
      <w:r>
        <w:rPr>
          <w:rFonts w:ascii="Lucida Console"/>
          <w:color w:val="333333"/>
          <w:spacing w:val="-40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17"/>
          <w:sz w:val="19"/>
        </w:rPr>
        <w:t xml:space="preserve"> </w:t>
      </w:r>
      <w:r>
        <w:rPr>
          <w:rFonts w:ascii="Arial MT"/>
          <w:color w:val="333333"/>
          <w:spacing w:val="-4"/>
          <w:sz w:val="19"/>
        </w:rPr>
        <w:t>TEXT</w:t>
      </w:r>
    </w:p>
    <w:p w14:paraId="6BF16922">
      <w:pPr>
        <w:pStyle w:val="11"/>
        <w:numPr>
          <w:ilvl w:val="2"/>
          <w:numId w:val="1"/>
        </w:numPr>
        <w:tabs>
          <w:tab w:val="left" w:pos="522"/>
        </w:tabs>
        <w:spacing w:before="129" w:after="0" w:line="240" w:lineRule="auto"/>
        <w:ind w:left="522" w:right="0" w:hanging="214"/>
        <w:jc w:val="left"/>
        <w:rPr>
          <w:rFonts w:ascii="Arial MT" w:eastAsia="Arial MT"/>
          <w:color w:val="333333"/>
          <w:sz w:val="19"/>
        </w:rPr>
      </w:pPr>
      <w:r>
        <w:rPr>
          <w:b/>
          <w:color w:val="333333"/>
          <w:spacing w:val="2"/>
          <w:sz w:val="19"/>
        </w:rPr>
        <w:t xml:space="preserve">就诊预约表 </w:t>
      </w:r>
      <w:r>
        <w:rPr>
          <w:rFonts w:ascii="Arial Black" w:eastAsia="Arial Black"/>
          <w:color w:val="333333"/>
          <w:spacing w:val="-2"/>
          <w:sz w:val="19"/>
        </w:rPr>
        <w:t>(appointment_table)</w:t>
      </w:r>
    </w:p>
    <w:p w14:paraId="4E3BF5B7">
      <w:pPr>
        <w:pStyle w:val="5"/>
        <w:tabs>
          <w:tab w:val="left" w:pos="1017"/>
        </w:tabs>
        <w:spacing w:before="127"/>
        <w:ind w:left="725"/>
        <w:rPr>
          <w:rFonts w:ascii="Arial MT"/>
        </w:rPr>
      </w:pPr>
      <w:r>
        <w:rPr>
          <w:rFonts w:ascii="Arial MT"/>
        </w:rPr>
        <w:drawing>
          <wp:anchor distT="0" distB="0" distL="0" distR="0" simplePos="0" relativeHeight="251705344" behindDoc="1" locked="0" layoutInCell="1" allowOverlap="1">
            <wp:simplePos x="0" y="0"/>
            <wp:positionH relativeFrom="page">
              <wp:posOffset>1517015</wp:posOffset>
            </wp:positionH>
            <wp:positionV relativeFrom="paragraph">
              <wp:posOffset>98425</wp:posOffset>
            </wp:positionV>
            <wp:extent cx="190500" cy="123825"/>
            <wp:effectExtent l="0" t="0" r="0" b="0"/>
            <wp:wrapNone/>
            <wp:docPr id="102" name="Imag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03" name="Imag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Image 103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pacing w:val="-6"/>
          <w:sz w:val="17"/>
        </w:rPr>
        <w:t>id</w:t>
      </w:r>
      <w:r>
        <w:rPr>
          <w:rFonts w:ascii="Lucida Console"/>
          <w:color w:val="333333"/>
          <w:spacing w:val="-58"/>
          <w:sz w:val="17"/>
        </w:rPr>
        <w:t xml:space="preserve"> </w:t>
      </w:r>
      <w:r>
        <w:rPr>
          <w:rFonts w:ascii="Arial MT"/>
          <w:color w:val="333333"/>
          <w:spacing w:val="-6"/>
        </w:rPr>
        <w:t>:</w:t>
      </w:r>
      <w:r>
        <w:rPr>
          <w:rFonts w:ascii="Arial MT"/>
          <w:color w:val="333333"/>
          <w:spacing w:val="-4"/>
        </w:rPr>
        <w:t xml:space="preserve"> </w:t>
      </w:r>
      <w:r>
        <w:rPr>
          <w:rFonts w:ascii="Arial MT"/>
          <w:color w:val="333333"/>
          <w:spacing w:val="-6"/>
        </w:rPr>
        <w:t>INTEGER,</w:t>
      </w:r>
      <w:r>
        <w:rPr>
          <w:rFonts w:ascii="Arial MT"/>
          <w:color w:val="333333"/>
          <w:spacing w:val="-4"/>
        </w:rPr>
        <w:t xml:space="preserve"> </w:t>
      </w:r>
      <w:r>
        <w:rPr>
          <w:rFonts w:ascii="Arial MT"/>
          <w:color w:val="333333"/>
          <w:spacing w:val="-6"/>
        </w:rPr>
        <w:t>PRIMARY</w:t>
      </w:r>
      <w:r>
        <w:rPr>
          <w:rFonts w:ascii="Arial MT"/>
          <w:color w:val="333333"/>
          <w:spacing w:val="-3"/>
        </w:rPr>
        <w:t xml:space="preserve"> </w:t>
      </w:r>
      <w:r>
        <w:rPr>
          <w:rFonts w:ascii="Arial MT"/>
          <w:color w:val="333333"/>
          <w:spacing w:val="-6"/>
        </w:rPr>
        <w:t>KEY</w:t>
      </w:r>
    </w:p>
    <w:p w14:paraId="291A4204">
      <w:pPr>
        <w:tabs>
          <w:tab w:val="left" w:pos="1017"/>
        </w:tabs>
        <w:spacing w:before="202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705344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146050</wp:posOffset>
                </wp:positionV>
                <wp:extent cx="523875" cy="123825"/>
                <wp:effectExtent l="0" t="0" r="0" b="0"/>
                <wp:wrapNone/>
                <wp:docPr id="104" name="Group 1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123825"/>
                          <a:chOff x="0" y="0"/>
                          <a:chExt cx="523875" cy="123825"/>
                        </a:xfrm>
                      </wpg:grpSpPr>
                      <wps:wsp>
                        <wps:cNvPr id="105" name="Graphic 105"/>
                        <wps:cNvSpPr/>
                        <wps:spPr>
                          <a:xfrm>
                            <a:off x="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85"/>
                                </a:lnTo>
                                <a:lnTo>
                                  <a:pt x="523874" y="99039"/>
                                </a:lnTo>
                                <a:lnTo>
                                  <a:pt x="502734" y="123098"/>
                                </a:lnTo>
                                <a:lnTo>
                                  <a:pt x="4990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4762" y="4762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604"/>
                                </a:lnTo>
                                <a:lnTo>
                                  <a:pt x="499650" y="1812"/>
                                </a:lnTo>
                                <a:lnTo>
                                  <a:pt x="502567" y="3019"/>
                                </a:lnTo>
                                <a:lnTo>
                                  <a:pt x="505142" y="4740"/>
                                </a:lnTo>
                                <a:lnTo>
                                  <a:pt x="507375" y="6974"/>
                                </a:lnTo>
                                <a:lnTo>
                                  <a:pt x="509608" y="9206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490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5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4" o:spid="_x0000_s1026" o:spt="203" style="position:absolute;left:0pt;margin-left:119.45pt;margin-top:11.5pt;height:9.75pt;width:41.25pt;mso-position-horizontal-relative:page;z-index:-251611136;mso-width-relative:page;mso-height-relative:page;" coordsize="523875,123825" o:gfxdata="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">
                <o:lock v:ext="edit" aspectratio="f"/>
                <v:shape id="Graphic 105" o:spid="_x0000_s1026" o:spt="100" style="position:absolute;left:0;top:0;height:123825;width:523875;" fillcolor="#F2F4F4" filled="t" stroked="f" coordsize="523875,123825" o:gfxdata="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1+RQ+8AAAA&#10;3AAAAA8AAAAAAAAAAQAgAAAAIgAAAGRycy9kb3ducmV2LnhtbFBLAQIUABQAAAAIAIdO4kAzLwWe&#10;OwAAADkAAAAQAAAAAAAAAAEAIAAAAAsBAABkcnMvc2hhcGV4bWwueG1sUEsFBgAAAAAGAAYAWwEA&#10;ALUDAAAAAA==&#10;" path="m499089,123823l24785,123823,21140,123098,0,99039,0,95250,0,24785,24785,0,499089,0,523874,24785,523874,99039,502734,123098,49908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4762;top:4762;height:114300;width:514350;" filled="f" stroked="t" coordsize="514350,114300" o:gfxdata="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8ltYjbsAAADc&#10;AAAADwAAAAAAAAABACAAAAAiAAAAZHJzL2Rvd25yZXYueG1sUEsBAhQAFAAAAAgAh07iQDMvBZ47&#10;AAAAOQAAABAAAAAAAAAAAQAgAAAACgEAAGRycy9zaGFwZXhtbC54bWxQSwUGAAAAAAYABgBbAQAA&#10;tAMAAAAA&#10;" path="m0,90487l0,23812,0,20653,604,17615,1812,14697,3020,11780,4741,9206,6974,6974,9207,4740,11782,3019,14699,1811,17617,603,20654,0,23812,0,490537,0,493695,0,496732,604,499650,1812,502567,3019,505142,4740,507375,6974,509608,9206,514350,23812,514350,90487,490537,114300,23812,114300,20654,114298,17617,113693,14699,112485,11782,111276,1812,99598,604,96681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07" name="Imag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Image 10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user_id</w:t>
      </w:r>
      <w:r>
        <w:rPr>
          <w:rFonts w:ascii="Lucida Console"/>
          <w:color w:val="333333"/>
          <w:spacing w:val="-49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8"/>
          <w:sz w:val="19"/>
        </w:rPr>
        <w:t xml:space="preserve"> </w:t>
      </w:r>
      <w:r>
        <w:rPr>
          <w:rFonts w:ascii="Arial MT"/>
          <w:color w:val="333333"/>
          <w:spacing w:val="-2"/>
          <w:sz w:val="19"/>
        </w:rPr>
        <w:t>INTEGER</w:t>
      </w:r>
    </w:p>
    <w:p w14:paraId="1BBAF1FE">
      <w:pPr>
        <w:tabs>
          <w:tab w:val="left" w:pos="1017"/>
        </w:tabs>
        <w:spacing w:before="201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146050</wp:posOffset>
                </wp:positionV>
                <wp:extent cx="733425" cy="123825"/>
                <wp:effectExtent l="0" t="0" r="0" b="0"/>
                <wp:wrapNone/>
                <wp:docPr id="108" name="Group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23825"/>
                          <a:chOff x="0" y="0"/>
                          <a:chExt cx="733425" cy="123825"/>
                        </a:xfrm>
                      </wpg:grpSpPr>
                      <wps:wsp>
                        <wps:cNvPr id="109" name="Graphic 109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4"/>
                                </a:lnTo>
                                <a:lnTo>
                                  <a:pt x="733424" y="99039"/>
                                </a:lnTo>
                                <a:lnTo>
                                  <a:pt x="712284" y="123098"/>
                                </a:lnTo>
                                <a:lnTo>
                                  <a:pt x="7086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0" name="Graphic 110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0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3"/>
                                </a:lnTo>
                                <a:lnTo>
                                  <a:pt x="709200" y="1810"/>
                                </a:lnTo>
                                <a:lnTo>
                                  <a:pt x="712117" y="3019"/>
                                </a:lnTo>
                                <a:lnTo>
                                  <a:pt x="714692" y="4740"/>
                                </a:lnTo>
                                <a:lnTo>
                                  <a:pt x="716925" y="6974"/>
                                </a:lnTo>
                                <a:lnTo>
                                  <a:pt x="719158" y="9206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09199" y="112486"/>
                                </a:lnTo>
                                <a:lnTo>
                                  <a:pt x="706282" y="113694"/>
                                </a:lnTo>
                                <a:lnTo>
                                  <a:pt x="703245" y="114298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6"/>
                                </a:lnTo>
                                <a:lnTo>
                                  <a:pt x="11782" y="111278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08" o:spid="_x0000_s1026" o:spt="203" style="position:absolute;left:0pt;margin-left:119.45pt;margin-top:11.5pt;height:9.75pt;width:57.75pt;mso-position-horizontal-relative:page;z-index:-251610112;mso-width-relative:page;mso-height-relative:page;" coordsize="733425,123825" o:gfxdata="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">
                <o:lock v:ext="edit" aspectratio="f"/>
                <v:shape id="Graphic 109" o:spid="_x0000_s1026" o:spt="100" style="position:absolute;left:0;top:0;height:123825;width:733425;" fillcolor="#F2F4F4" filled="t" stroked="f" coordsize="733425,123825" o:gfxdata="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Un6R68AAAA&#10;3AAAAA8AAAAAAAAAAQAgAAAAIgAAAGRycy9kb3ducmV2LnhtbFBLAQIUABQAAAAIAIdO4kAzLwWe&#10;OwAAADkAAAAQAAAAAAAAAAEAIAAAAAsBAABkcnMvc2hhcGV4bWwueG1sUEsFBgAAAAAGAAYAWwEA&#10;ALUDAAAAAA==&#10;" path="m708639,123823l24785,123823,21140,123098,0,99039,0,95250,0,24784,24785,0,708639,0,733424,24784,733424,99039,712284,123098,70863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0" o:spid="_x0000_s1026" o:spt="100" style="position:absolute;left:4762;top:4762;height:114300;width:723900;" filled="f" stroked="t" coordsize="723900,114300" o:gfxdata="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cdLLS/&#10;AAAA3AAAAA8AAAAAAAAAAQAgAAAAIgAAAGRycy9kb3ducmV2LnhtbFBLAQIUABQAAAAIAIdO4kAz&#10;LwWeOwAAADkAAAAQAAAAAAAAAAEAIAAAAA4BAABkcnMvc2hhcGV4bWwueG1sUEsFBgAAAAAGAAYA&#10;WwEAALgDAAAAAA==&#10;" path="m0,90487l0,23812,0,20653,604,17615,1812,14697,3020,11780,4741,9206,6974,6974,9207,4740,11782,3019,14699,1810,17617,603,20654,0,23812,0,700087,0,703245,0,706282,603,709200,1810,712117,3019,714692,4740,716925,6974,719158,9206,723900,23812,723900,90487,709199,112486,706282,113694,703245,114298,700087,114300,23812,114300,20654,114298,17617,113694,14699,112486,11782,111278,1812,99598,604,96681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11" name="Image 1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department</w:t>
      </w:r>
      <w:r>
        <w:rPr>
          <w:rFonts w:ascii="Lucida Console"/>
          <w:color w:val="333333"/>
          <w:spacing w:val="-44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12"/>
          <w:sz w:val="19"/>
        </w:rPr>
        <w:t xml:space="preserve"> </w:t>
      </w:r>
      <w:r>
        <w:rPr>
          <w:rFonts w:ascii="Arial MT"/>
          <w:color w:val="333333"/>
          <w:spacing w:val="-4"/>
          <w:sz w:val="19"/>
        </w:rPr>
        <w:t>TEXT</w:t>
      </w:r>
    </w:p>
    <w:p w14:paraId="56822C10">
      <w:pPr>
        <w:pStyle w:val="5"/>
        <w:spacing w:before="21"/>
        <w:rPr>
          <w:rFonts w:ascii="Arial MT"/>
          <w:sz w:val="17"/>
        </w:rPr>
      </w:pPr>
    </w:p>
    <w:p w14:paraId="5913509A">
      <w:pPr>
        <w:tabs>
          <w:tab w:val="left" w:pos="1017"/>
        </w:tabs>
        <w:spacing w:before="1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706368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18415</wp:posOffset>
                </wp:positionV>
                <wp:extent cx="1133475" cy="123825"/>
                <wp:effectExtent l="0" t="0" r="0" b="0"/>
                <wp:wrapNone/>
                <wp:docPr id="112" name="Group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33475" cy="123825"/>
                          <a:chOff x="0" y="0"/>
                          <a:chExt cx="1133475" cy="123825"/>
                        </a:xfrm>
                      </wpg:grpSpPr>
                      <wps:wsp>
                        <wps:cNvPr id="113" name="Graphic 113"/>
                        <wps:cNvSpPr/>
                        <wps:spPr>
                          <a:xfrm>
                            <a:off x="0" y="0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4"/>
                                </a:lnTo>
                                <a:lnTo>
                                  <a:pt x="1133474" y="99038"/>
                                </a:lnTo>
                                <a:lnTo>
                                  <a:pt x="1112334" y="123098"/>
                                </a:lnTo>
                                <a:lnTo>
                                  <a:pt x="11086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4762" y="4762"/>
                            <a:ext cx="11239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239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4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9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00137" y="0"/>
                                </a:lnTo>
                                <a:lnTo>
                                  <a:pt x="1103295" y="0"/>
                                </a:lnTo>
                                <a:lnTo>
                                  <a:pt x="1106332" y="603"/>
                                </a:lnTo>
                                <a:lnTo>
                                  <a:pt x="1109249" y="1811"/>
                                </a:lnTo>
                                <a:lnTo>
                                  <a:pt x="1112167" y="3019"/>
                                </a:lnTo>
                                <a:lnTo>
                                  <a:pt x="1114742" y="4739"/>
                                </a:lnTo>
                                <a:lnTo>
                                  <a:pt x="1116975" y="6972"/>
                                </a:lnTo>
                                <a:lnTo>
                                  <a:pt x="1119208" y="9205"/>
                                </a:lnTo>
                                <a:lnTo>
                                  <a:pt x="1120928" y="11780"/>
                                </a:lnTo>
                                <a:lnTo>
                                  <a:pt x="1122137" y="14697"/>
                                </a:lnTo>
                                <a:lnTo>
                                  <a:pt x="1123345" y="17615"/>
                                </a:lnTo>
                                <a:lnTo>
                                  <a:pt x="1123949" y="20653"/>
                                </a:lnTo>
                                <a:lnTo>
                                  <a:pt x="1123950" y="23812"/>
                                </a:lnTo>
                                <a:lnTo>
                                  <a:pt x="1123950" y="90487"/>
                                </a:lnTo>
                                <a:lnTo>
                                  <a:pt x="11001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6"/>
                                </a:lnTo>
                                <a:lnTo>
                                  <a:pt x="11782" y="111278"/>
                                </a:lnTo>
                                <a:lnTo>
                                  <a:pt x="9207" y="109557"/>
                                </a:lnTo>
                                <a:lnTo>
                                  <a:pt x="6974" y="107323"/>
                                </a:lnTo>
                                <a:lnTo>
                                  <a:pt x="4741" y="105090"/>
                                </a:lnTo>
                                <a:lnTo>
                                  <a:pt x="3020" y="102515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2" o:spid="_x0000_s1026" o:spt="203" style="position:absolute;left:0pt;margin-left:119.45pt;margin-top:1.45pt;height:9.75pt;width:89.25pt;mso-position-horizontal-relative:page;z-index:-251610112;mso-width-relative:page;mso-height-relative:page;" coordsize="1133475,123825" o:gfxdata="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iDlivdgA&#10;AAAIAQAADwAAAAAAAAABACAAAAAiAAAAZHJzL2Rvd25yZXYueG1sUEsBAhQAFAAAAAgAh07iQHjV&#10;g36SBAAA5hAAAA4AAAAAAAAAAQAgAAAAJwEAAGRycy9lMm9Eb2MueG1sUEsFBgAAAAAGAAYAWQEA&#10;ACsIAAAAAA==&#10;">
                <o:lock v:ext="edit" aspectratio="f"/>
                <v:shape id="Graphic 113" o:spid="_x0000_s1026" o:spt="100" style="position:absolute;left:0;top:0;height:123825;width:1133475;" fillcolor="#F2F4F4" filled="t" stroked="f" coordsize="1133475,123825" o:gfxdata="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Ya5Yq8AAAA&#10;3AAAAA8AAAAAAAAAAQAgAAAAIgAAAGRycy9kb3ducmV2LnhtbFBLAQIUABQAAAAIAIdO4kAzLwWe&#10;OwAAADkAAAAQAAAAAAAAAAEAIAAAAAsBAABkcnMvc2hhcGV4bWwueG1sUEsFBgAAAAAGAAYAWwEA&#10;ALUDAAAAAA==&#10;" path="m1108689,123823l24785,123823,21140,123098,0,99038,0,95250,0,24784,24785,0,1108689,0,1133474,24784,1133474,99038,1112334,123098,110868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4762;top:4762;height:114300;width:1123950;" filled="f" stroked="t" coordsize="1123950,114300" o:gfxdata="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/5ZeLsAAADc&#10;AAAADwAAAAAAAAABACAAAAAiAAAAZHJzL2Rvd25yZXYueG1sUEsBAhQAFAAAAAgAh07iQDMvBZ47&#10;AAAAOQAAABAAAAAAAAAAAQAgAAAACgEAAGRycy9zaGFwZXhtbC54bWxQSwUGAAAAAAYABgBbAQAA&#10;tAMAAAAA&#10;" path="m0,90487l0,23812,0,20653,604,17614,1812,14696,3020,11779,4741,9205,6974,6972,9207,4739,11782,3019,14699,1811,17617,603,20654,0,23812,0,1100137,0,1103295,0,1106332,603,1109249,1811,1112167,3019,1114742,4739,1116975,6972,1119208,9205,1120928,11780,1122137,14697,1123345,17615,1123949,20653,1123950,23812,1123950,90487,1100137,114300,23812,114300,20654,114298,17617,113694,14699,112486,11782,111278,9207,109557,6974,107323,4741,105090,3020,102515,1812,99598,604,96681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15" name="Imag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appointment_time</w:t>
      </w:r>
      <w:r>
        <w:rPr>
          <w:rFonts w:ascii="Lucida Console"/>
          <w:color w:val="333333"/>
          <w:spacing w:val="-36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23"/>
          <w:sz w:val="19"/>
        </w:rPr>
        <w:t xml:space="preserve"> </w:t>
      </w:r>
      <w:r>
        <w:rPr>
          <w:rFonts w:ascii="Arial MT"/>
          <w:color w:val="333333"/>
          <w:spacing w:val="-4"/>
          <w:sz w:val="19"/>
        </w:rPr>
        <w:t>TEXT</w:t>
      </w:r>
    </w:p>
    <w:p w14:paraId="4565B4D0">
      <w:pPr>
        <w:pStyle w:val="5"/>
        <w:spacing w:before="5"/>
        <w:rPr>
          <w:rFonts w:ascii="Arial MT"/>
          <w:sz w:val="17"/>
        </w:rPr>
      </w:pPr>
    </w:p>
    <w:p w14:paraId="5D8EB9F9">
      <w:pPr>
        <w:tabs>
          <w:tab w:val="left" w:pos="1017"/>
        </w:tabs>
        <w:spacing w:before="1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707392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18415</wp:posOffset>
                </wp:positionV>
                <wp:extent cx="800100" cy="123825"/>
                <wp:effectExtent l="0" t="0" r="0" b="0"/>
                <wp:wrapNone/>
                <wp:docPr id="116" name="Group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123825"/>
                          <a:chOff x="0" y="0"/>
                          <a:chExt cx="800100" cy="123825"/>
                        </a:xfrm>
                      </wpg:grpSpPr>
                      <wps:wsp>
                        <wps:cNvPr id="117" name="Graphic 117"/>
                        <wps:cNvSpPr/>
                        <wps:spPr>
                          <a:xfrm>
                            <a:off x="0" y="0"/>
                            <a:ext cx="800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23825">
                                <a:moveTo>
                                  <a:pt x="7753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775314" y="0"/>
                                </a:lnTo>
                                <a:lnTo>
                                  <a:pt x="800099" y="24783"/>
                                </a:lnTo>
                                <a:lnTo>
                                  <a:pt x="800099" y="99039"/>
                                </a:lnTo>
                                <a:lnTo>
                                  <a:pt x="778959" y="123098"/>
                                </a:lnTo>
                                <a:lnTo>
                                  <a:pt x="7753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8" name="Graphic 118"/>
                        <wps:cNvSpPr/>
                        <wps:spPr>
                          <a:xfrm>
                            <a:off x="4762" y="4762"/>
                            <a:ext cx="790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4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9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0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66762" y="0"/>
                                </a:lnTo>
                                <a:lnTo>
                                  <a:pt x="769920" y="0"/>
                                </a:lnTo>
                                <a:lnTo>
                                  <a:pt x="772957" y="603"/>
                                </a:lnTo>
                                <a:lnTo>
                                  <a:pt x="788762" y="14697"/>
                                </a:lnTo>
                                <a:lnTo>
                                  <a:pt x="789970" y="17615"/>
                                </a:lnTo>
                                <a:lnTo>
                                  <a:pt x="790574" y="20653"/>
                                </a:lnTo>
                                <a:lnTo>
                                  <a:pt x="790575" y="23812"/>
                                </a:lnTo>
                                <a:lnTo>
                                  <a:pt x="790575" y="90487"/>
                                </a:lnTo>
                                <a:lnTo>
                                  <a:pt x="7667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6"/>
                                </a:lnTo>
                                <a:lnTo>
                                  <a:pt x="11782" y="111278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16" o:spid="_x0000_s1026" o:spt="203" style="position:absolute;left:0pt;margin-left:119.45pt;margin-top:1.45pt;height:9.75pt;width:63pt;mso-position-horizontal-relative:page;z-index:-251609088;mso-width-relative:page;mso-height-relative:page;" coordsize="800100,123825" o:gfxdata="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">
                <o:lock v:ext="edit" aspectratio="f"/>
                <v:shape id="Graphic 117" o:spid="_x0000_s1026" o:spt="100" style="position:absolute;left:0;top:0;height:123825;width:800100;" fillcolor="#F2F4F4" filled="t" stroked="f" coordsize="800100,123825" o:gfxdata="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l5wkZ7sAAADc&#10;AAAADwAAAAAAAAABACAAAAAiAAAAZHJzL2Rvd25yZXYueG1sUEsBAhQAFAAAAAgAh07iQDMvBZ47&#10;AAAAOQAAABAAAAAAAAAAAQAgAAAACgEAAGRycy9zaGFwZXhtbC54bWxQSwUGAAAAAAYABgBbAQAA&#10;tAMAAAAA&#10;" path="m775314,123823l24785,123823,21140,123098,0,99039,0,95250,0,24783,24785,0,775314,0,800099,24783,800099,99039,778959,123098,77531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8" o:spid="_x0000_s1026" o:spt="100" style="position:absolute;left:4762;top:4762;height:114300;width:790575;" filled="f" stroked="t" coordsize="790575,114300" o:gfxdata="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XN6VF&#10;wAAAANwAAAAPAAAAAAAAAAEAIAAAACIAAABkcnMvZG93bnJldi54bWxQSwECFAAUAAAACACHTuJA&#10;My8FnjsAAAA5AAAAEAAAAAAAAAABACAAAAAPAQAAZHJzL3NoYXBleG1sLnhtbFBLBQYAAAAABgAG&#10;AFsBAAC5AwAAAAA=&#10;" path="m0,90487l0,23812,0,20653,604,17614,1812,14696,3020,11779,4741,9205,6974,6972,9207,4740,11782,3019,14699,1810,17617,603,20654,0,23812,0,766762,0,769920,0,772957,603,788762,14697,789970,17615,790574,20653,790575,23812,790575,90487,766762,114300,23812,114300,20654,114298,17617,113694,14699,112486,11782,111278,1812,99598,604,96681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19" name="Imag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description</w:t>
      </w:r>
      <w:r>
        <w:rPr>
          <w:rFonts w:ascii="Lucida Console"/>
          <w:color w:val="333333"/>
          <w:spacing w:val="-43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14"/>
          <w:sz w:val="19"/>
        </w:rPr>
        <w:t xml:space="preserve"> </w:t>
      </w:r>
      <w:r>
        <w:rPr>
          <w:rFonts w:ascii="Arial MT"/>
          <w:color w:val="333333"/>
          <w:spacing w:val="-4"/>
          <w:sz w:val="19"/>
        </w:rPr>
        <w:t>TEXT</w:t>
      </w:r>
    </w:p>
    <w:p w14:paraId="1D70E699">
      <w:pPr>
        <w:pStyle w:val="11"/>
        <w:numPr>
          <w:ilvl w:val="2"/>
          <w:numId w:val="1"/>
        </w:numPr>
        <w:tabs>
          <w:tab w:val="left" w:pos="522"/>
        </w:tabs>
        <w:spacing w:before="129" w:after="0" w:line="240" w:lineRule="auto"/>
        <w:ind w:left="522" w:right="0" w:hanging="214"/>
        <w:jc w:val="left"/>
        <w:rPr>
          <w:rFonts w:ascii="Arial MT" w:eastAsia="Arial MT"/>
          <w:color w:val="333333"/>
          <w:sz w:val="19"/>
        </w:rPr>
      </w:pPr>
      <w:r>
        <w:rPr>
          <w:b/>
          <w:color w:val="333333"/>
          <w:spacing w:val="2"/>
          <w:sz w:val="19"/>
        </w:rPr>
        <w:t xml:space="preserve">请假申请表 </w:t>
      </w:r>
      <w:r>
        <w:rPr>
          <w:rFonts w:ascii="Arial Black" w:eastAsia="Arial Black"/>
          <w:color w:val="333333"/>
          <w:spacing w:val="-2"/>
          <w:sz w:val="19"/>
        </w:rPr>
        <w:t>(leave_table)</w:t>
      </w:r>
    </w:p>
    <w:p w14:paraId="13E91CF9">
      <w:pPr>
        <w:pStyle w:val="5"/>
        <w:tabs>
          <w:tab w:val="left" w:pos="1017"/>
        </w:tabs>
        <w:spacing w:before="127"/>
        <w:ind w:left="725"/>
        <w:rPr>
          <w:rFonts w:ascii="Arial MT"/>
        </w:rPr>
      </w:pPr>
      <w:r>
        <w:rPr>
          <w:rFonts w:ascii="Arial MT"/>
        </w:rPr>
        <w:drawing>
          <wp:anchor distT="0" distB="0" distL="0" distR="0" simplePos="0" relativeHeight="251707392" behindDoc="1" locked="0" layoutInCell="1" allowOverlap="1">
            <wp:simplePos x="0" y="0"/>
            <wp:positionH relativeFrom="page">
              <wp:posOffset>1517015</wp:posOffset>
            </wp:positionH>
            <wp:positionV relativeFrom="paragraph">
              <wp:posOffset>98425</wp:posOffset>
            </wp:positionV>
            <wp:extent cx="190500" cy="123825"/>
            <wp:effectExtent l="0" t="0" r="0" b="0"/>
            <wp:wrapNone/>
            <wp:docPr id="120" name="Imag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Image 12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21" name="Image 1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" name="Image 121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pacing w:val="-6"/>
          <w:sz w:val="17"/>
        </w:rPr>
        <w:t>id</w:t>
      </w:r>
      <w:r>
        <w:rPr>
          <w:rFonts w:ascii="Lucida Console"/>
          <w:color w:val="333333"/>
          <w:spacing w:val="-58"/>
          <w:sz w:val="17"/>
        </w:rPr>
        <w:t xml:space="preserve"> </w:t>
      </w:r>
      <w:r>
        <w:rPr>
          <w:rFonts w:ascii="Arial MT"/>
          <w:color w:val="333333"/>
          <w:spacing w:val="-6"/>
        </w:rPr>
        <w:t>:</w:t>
      </w:r>
      <w:r>
        <w:rPr>
          <w:rFonts w:ascii="Arial MT"/>
          <w:color w:val="333333"/>
          <w:spacing w:val="-4"/>
        </w:rPr>
        <w:t xml:space="preserve"> </w:t>
      </w:r>
      <w:r>
        <w:rPr>
          <w:rFonts w:ascii="Arial MT"/>
          <w:color w:val="333333"/>
          <w:spacing w:val="-6"/>
        </w:rPr>
        <w:t>INTEGER,</w:t>
      </w:r>
      <w:r>
        <w:rPr>
          <w:rFonts w:ascii="Arial MT"/>
          <w:color w:val="333333"/>
          <w:spacing w:val="-4"/>
        </w:rPr>
        <w:t xml:space="preserve"> </w:t>
      </w:r>
      <w:r>
        <w:rPr>
          <w:rFonts w:ascii="Arial MT"/>
          <w:color w:val="333333"/>
          <w:spacing w:val="-6"/>
        </w:rPr>
        <w:t>PRIMARY</w:t>
      </w:r>
      <w:r>
        <w:rPr>
          <w:rFonts w:ascii="Arial MT"/>
          <w:color w:val="333333"/>
          <w:spacing w:val="-3"/>
        </w:rPr>
        <w:t xml:space="preserve"> </w:t>
      </w:r>
      <w:r>
        <w:rPr>
          <w:rFonts w:ascii="Arial MT"/>
          <w:color w:val="333333"/>
          <w:spacing w:val="-6"/>
        </w:rPr>
        <w:t>KEY</w:t>
      </w:r>
    </w:p>
    <w:p w14:paraId="3A453DE9">
      <w:pPr>
        <w:tabs>
          <w:tab w:val="left" w:pos="1017"/>
        </w:tabs>
        <w:spacing w:before="216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154940</wp:posOffset>
                </wp:positionV>
                <wp:extent cx="523875" cy="123825"/>
                <wp:effectExtent l="0" t="0" r="0" b="0"/>
                <wp:wrapNone/>
                <wp:docPr id="122" name="Group 1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123825"/>
                          <a:chOff x="0" y="0"/>
                          <a:chExt cx="523875" cy="123825"/>
                        </a:xfrm>
                      </wpg:grpSpPr>
                      <wps:wsp>
                        <wps:cNvPr id="123" name="Graphic 123"/>
                        <wps:cNvSpPr/>
                        <wps:spPr>
                          <a:xfrm>
                            <a:off x="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4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84"/>
                                </a:lnTo>
                                <a:lnTo>
                                  <a:pt x="523874" y="99038"/>
                                </a:lnTo>
                                <a:lnTo>
                                  <a:pt x="502734" y="123097"/>
                                </a:lnTo>
                                <a:lnTo>
                                  <a:pt x="49908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4762" y="4762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6"/>
                                </a:lnTo>
                                <a:lnTo>
                                  <a:pt x="3020" y="11779"/>
                                </a:lnTo>
                                <a:lnTo>
                                  <a:pt x="4741" y="9205"/>
                                </a:lnTo>
                                <a:lnTo>
                                  <a:pt x="6974" y="6972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0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603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514349" y="93644"/>
                                </a:lnTo>
                                <a:lnTo>
                                  <a:pt x="513745" y="96680"/>
                                </a:lnTo>
                                <a:lnTo>
                                  <a:pt x="512537" y="99597"/>
                                </a:lnTo>
                                <a:lnTo>
                                  <a:pt x="511328" y="102515"/>
                                </a:lnTo>
                                <a:lnTo>
                                  <a:pt x="499650" y="112485"/>
                                </a:lnTo>
                                <a:lnTo>
                                  <a:pt x="496732" y="113694"/>
                                </a:lnTo>
                                <a:lnTo>
                                  <a:pt x="493695" y="114298"/>
                                </a:lnTo>
                                <a:lnTo>
                                  <a:pt x="490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5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7"/>
                                </a:lnTo>
                                <a:lnTo>
                                  <a:pt x="604" y="96680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2" o:spid="_x0000_s1026" o:spt="203" style="position:absolute;left:0pt;margin-left:119.45pt;margin-top:12.2pt;height:9.75pt;width:41.25pt;mso-position-horizontal-relative:page;z-index:-251608064;mso-width-relative:page;mso-height-relative:page;" coordsize="523875,123825" o:gfxdata="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">
                <o:lock v:ext="edit" aspectratio="f"/>
                <v:shape id="Graphic 123" o:spid="_x0000_s1026" o:spt="100" style="position:absolute;left:0;top:0;height:123825;width:523875;" fillcolor="#F2F4F4" filled="t" stroked="f" coordsize="523875,123825" o:gfxdata="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9m4kgLsAAADc&#10;AAAADwAAAAAAAAABACAAAAAiAAAAZHJzL2Rvd25yZXYueG1sUEsBAhQAFAAAAAgAh07iQDMvBZ47&#10;AAAAOQAAABAAAAAAAAAAAQAgAAAACgEAAGRycy9zaGFwZXhtbC54bWxQSwUGAAAAAAYABgBbAQAA&#10;tAMAAAAA&#10;" path="m499089,123824l24785,123824,21140,123097,0,99038,0,95250,0,24784,24785,0,499089,0,523874,24784,523874,99038,502734,123097,499089,1238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4762;top:4762;height:114300;width:514350;" filled="f" stroked="t" coordsize="514350,114300" o:gfxdata="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mcD8BugAAANwA&#10;AAAPAAAAAAAAAAEAIAAAACIAAABkcnMvZG93bnJldi54bWxQSwECFAAUAAAACACHTuJAMy8FnjsA&#10;AAA5AAAAEAAAAAAAAAABACAAAAAJAQAAZHJzL3NoYXBleG1sLnhtbFBLBQYAAAAABgAGAFsBAACz&#10;AwAAAAA=&#10;" path="m0,90487l0,23812,0,20653,604,17615,1812,14696,3020,11779,4741,9205,6974,6972,9207,4740,11782,3019,14699,1810,17617,603,20654,0,23812,0,490537,0,493695,0,496732,603,514350,23812,514350,90487,514349,93644,513745,96680,512537,99597,511328,102515,499650,112485,496732,113694,493695,114298,490537,114300,23812,114300,20654,114298,17617,113694,14699,112485,11782,111276,1812,99597,604,96680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25" name="Imag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Image 12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user_id</w:t>
      </w:r>
      <w:r>
        <w:rPr>
          <w:rFonts w:ascii="Lucida Console"/>
          <w:color w:val="333333"/>
          <w:spacing w:val="-49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8"/>
          <w:sz w:val="19"/>
        </w:rPr>
        <w:t xml:space="preserve"> </w:t>
      </w:r>
      <w:r>
        <w:rPr>
          <w:rFonts w:ascii="Arial MT"/>
          <w:color w:val="333333"/>
          <w:spacing w:val="-2"/>
          <w:sz w:val="19"/>
        </w:rPr>
        <w:t>INTEGER</w:t>
      </w:r>
    </w:p>
    <w:p w14:paraId="0017421B">
      <w:pPr>
        <w:tabs>
          <w:tab w:val="left" w:pos="1017"/>
        </w:tabs>
        <w:spacing w:before="202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708416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146050</wp:posOffset>
                </wp:positionV>
                <wp:extent cx="457200" cy="123825"/>
                <wp:effectExtent l="0" t="0" r="0" b="0"/>
                <wp:wrapNone/>
                <wp:docPr id="126" name="Group 1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123825"/>
                          <a:chOff x="0" y="0"/>
                          <a:chExt cx="457200" cy="123825"/>
                        </a:xfrm>
                      </wpg:grpSpPr>
                      <wps:wsp>
                        <wps:cNvPr id="127" name="Graphic 127"/>
                        <wps:cNvSpPr/>
                        <wps:spPr>
                          <a:xfrm>
                            <a:off x="0" y="0"/>
                            <a:ext cx="457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23825">
                                <a:moveTo>
                                  <a:pt x="432414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32414" y="0"/>
                                </a:lnTo>
                                <a:lnTo>
                                  <a:pt x="457199" y="24785"/>
                                </a:lnTo>
                                <a:lnTo>
                                  <a:pt x="457199" y="99038"/>
                                </a:lnTo>
                                <a:lnTo>
                                  <a:pt x="436059" y="123098"/>
                                </a:lnTo>
                                <a:lnTo>
                                  <a:pt x="432414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8" name="Graphic 128"/>
                        <wps:cNvSpPr/>
                        <wps:spPr>
                          <a:xfrm>
                            <a:off x="4762" y="4762"/>
                            <a:ext cx="4476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7020" y="0"/>
                                </a:lnTo>
                                <a:lnTo>
                                  <a:pt x="430057" y="603"/>
                                </a:lnTo>
                                <a:lnTo>
                                  <a:pt x="432975" y="1811"/>
                                </a:lnTo>
                                <a:lnTo>
                                  <a:pt x="435892" y="3019"/>
                                </a:lnTo>
                                <a:lnTo>
                                  <a:pt x="438467" y="4740"/>
                                </a:lnTo>
                                <a:lnTo>
                                  <a:pt x="440700" y="6974"/>
                                </a:lnTo>
                                <a:lnTo>
                                  <a:pt x="442933" y="9204"/>
                                </a:lnTo>
                                <a:lnTo>
                                  <a:pt x="444653" y="11780"/>
                                </a:lnTo>
                                <a:lnTo>
                                  <a:pt x="445862" y="14698"/>
                                </a:lnTo>
                                <a:lnTo>
                                  <a:pt x="447070" y="17615"/>
                                </a:lnTo>
                                <a:lnTo>
                                  <a:pt x="447675" y="20653"/>
                                </a:lnTo>
                                <a:lnTo>
                                  <a:pt x="447675" y="23812"/>
                                </a:lnTo>
                                <a:lnTo>
                                  <a:pt x="447675" y="90487"/>
                                </a:lnTo>
                                <a:lnTo>
                                  <a:pt x="447675" y="93644"/>
                                </a:lnTo>
                                <a:lnTo>
                                  <a:pt x="447070" y="96682"/>
                                </a:lnTo>
                                <a:lnTo>
                                  <a:pt x="427020" y="114300"/>
                                </a:lnTo>
                                <a:lnTo>
                                  <a:pt x="4238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300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6"/>
                                </a:lnTo>
                                <a:lnTo>
                                  <a:pt x="11782" y="111277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26" o:spid="_x0000_s1026" o:spt="203" style="position:absolute;left:0pt;margin-left:119.45pt;margin-top:11.5pt;height:9.75pt;width:36pt;mso-position-horizontal-relative:page;z-index:-251608064;mso-width-relative:page;mso-height-relative:page;" coordsize="457200,123825" o:gfxdata="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">
                <o:lock v:ext="edit" aspectratio="f"/>
                <v:shape id="Graphic 127" o:spid="_x0000_s1026" o:spt="100" style="position:absolute;left:0;top:0;height:123825;width:457200;" fillcolor="#F2F4F4" filled="t" stroked="f" coordsize="457200,123825" o:gfxdata="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MssN74A&#10;AADcAAAADwAAAAAAAAABACAAAAAiAAAAZHJzL2Rvd25yZXYueG1sUEsBAhQAFAAAAAgAh07iQDMv&#10;BZ47AAAAOQAAABAAAAAAAAAAAQAgAAAADQEAAGRycy9zaGFwZXhtbC54bWxQSwUGAAAAAAYABgBb&#10;AQAAtwMAAAAA&#10;" path="m432414,123824l24785,123824,21140,123098,0,99038,0,95250,0,24785,24785,0,432414,0,457199,24785,457199,99038,436059,123098,432414,1238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8" o:spid="_x0000_s1026" o:spt="100" style="position:absolute;left:4762;top:4762;height:114300;width:447675;" filled="f" stroked="t" coordsize="447675,114300" o:gfxdata="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nLMQvQAA&#10;ANwAAAAPAAAAAAAAAAEAIAAAACIAAABkcnMvZG93bnJldi54bWxQSwECFAAUAAAACACHTuJAMy8F&#10;njsAAAA5AAAAEAAAAAAAAAABACAAAAAMAQAAZHJzL3NoYXBleG1sLnhtbFBLBQYAAAAABgAGAFsB&#10;AAC2AwAAAAA=&#10;" path="m0,90487l0,23812,0,20653,604,17615,1812,14698,3020,11780,4741,9204,6974,6974,9207,4740,11782,3019,14699,1811,17617,603,20654,0,23812,0,423862,0,427020,0,430057,603,432975,1811,435892,3019,438467,4740,440700,6974,442933,9204,444653,11780,445862,14698,447070,17615,447675,20653,447675,23812,447675,90487,447675,93644,447070,96682,427020,114300,423862,114300,23812,114300,20654,114300,17617,113695,14699,112486,11782,111277,0,93644,0,90487xe">
                  <v:fill on="f" focussize="0,0"/>
                  <v:stroke weight="0.74992125984252pt"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29" name="Imag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reason</w:t>
      </w:r>
      <w:r>
        <w:rPr>
          <w:rFonts w:ascii="Lucida Console"/>
          <w:color w:val="333333"/>
          <w:spacing w:val="-50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6"/>
          <w:sz w:val="19"/>
        </w:rPr>
        <w:t xml:space="preserve"> </w:t>
      </w:r>
      <w:r>
        <w:rPr>
          <w:rFonts w:ascii="Arial MT"/>
          <w:color w:val="333333"/>
          <w:spacing w:val="-4"/>
          <w:sz w:val="19"/>
        </w:rPr>
        <w:t>TEXT</w:t>
      </w:r>
    </w:p>
    <w:p w14:paraId="64919CD3">
      <w:pPr>
        <w:pStyle w:val="5"/>
        <w:spacing w:before="6"/>
        <w:rPr>
          <w:rFonts w:ascii="Arial MT"/>
          <w:sz w:val="17"/>
        </w:rPr>
      </w:pPr>
    </w:p>
    <w:p w14:paraId="5CD1FDBB">
      <w:pPr>
        <w:tabs>
          <w:tab w:val="left" w:pos="1017"/>
        </w:tabs>
        <w:spacing w:before="0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17780</wp:posOffset>
                </wp:positionV>
                <wp:extent cx="733425" cy="123825"/>
                <wp:effectExtent l="0" t="0" r="0" b="0"/>
                <wp:wrapNone/>
                <wp:docPr id="130" name="Group 1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23825"/>
                          <a:chOff x="0" y="0"/>
                          <a:chExt cx="733425" cy="123825"/>
                        </a:xfrm>
                      </wpg:grpSpPr>
                      <wps:wsp>
                        <wps:cNvPr id="131" name="Graphic 131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7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5"/>
                                </a:lnTo>
                                <a:lnTo>
                                  <a:pt x="733424" y="99037"/>
                                </a:lnTo>
                                <a:lnTo>
                                  <a:pt x="712284" y="123098"/>
                                </a:lnTo>
                                <a:lnTo>
                                  <a:pt x="70863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2" name="Graphic 132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9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3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3"/>
                                </a:lnTo>
                                <a:lnTo>
                                  <a:pt x="709200" y="1810"/>
                                </a:lnTo>
                                <a:lnTo>
                                  <a:pt x="712117" y="3018"/>
                                </a:lnTo>
                                <a:lnTo>
                                  <a:pt x="714692" y="4739"/>
                                </a:lnTo>
                                <a:lnTo>
                                  <a:pt x="716925" y="6973"/>
                                </a:lnTo>
                                <a:lnTo>
                                  <a:pt x="719158" y="9204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23899" y="93644"/>
                                </a:lnTo>
                                <a:lnTo>
                                  <a:pt x="723295" y="96681"/>
                                </a:lnTo>
                                <a:lnTo>
                                  <a:pt x="722087" y="99598"/>
                                </a:lnTo>
                                <a:lnTo>
                                  <a:pt x="720878" y="102515"/>
                                </a:lnTo>
                                <a:lnTo>
                                  <a:pt x="709199" y="112484"/>
                                </a:lnTo>
                                <a:lnTo>
                                  <a:pt x="706282" y="113694"/>
                                </a:lnTo>
                                <a:lnTo>
                                  <a:pt x="703245" y="114299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4"/>
                                </a:lnTo>
                                <a:lnTo>
                                  <a:pt x="14699" y="112484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0" o:spid="_x0000_s1026" o:spt="203" style="position:absolute;left:0pt;margin-left:119.45pt;margin-top:1.4pt;height:9.75pt;width:57.75pt;mso-position-horizontal-relative:page;z-index:-251607040;mso-width-relative:page;mso-height-relative:page;" coordsize="733425,123825" o:gfxdata="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">
                <o:lock v:ext="edit" aspectratio="f"/>
                <v:shape id="Graphic 131" o:spid="_x0000_s1026" o:spt="100" style="position:absolute;left:0;top:0;height:123825;width:733425;" fillcolor="#F2F4F4" filled="t" stroked="f" coordsize="733425,123825" o:gfxdata="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U9L6W8AAAA&#10;3AAAAA8AAAAAAAAAAQAgAAAAIgAAAGRycy9kb3ducmV2LnhtbFBLAQIUABQAAAAIAIdO4kAzLwWe&#10;OwAAADkAAAAQAAAAAAAAAAEAIAAAAAsBAABkcnMvc2hhcGV4bWwueG1sUEsFBgAAAAAGAAYAWwEA&#10;ALUDAAAAAA==&#10;" path="m708639,123824l24785,123824,21140,123098,0,99037,0,95250,0,24785,24785,0,708639,0,733424,24785,733424,99037,712284,123098,708639,1238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2" o:spid="_x0000_s1026" o:spt="100" style="position:absolute;left:4762;top:4762;height:114300;width:723900;" filled="f" stroked="t" coordsize="723900,114300" o:gfxdata="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zZLOL4A&#10;AADcAAAADwAAAAAAAAABACAAAAAiAAAAZHJzL2Rvd25yZXYueG1sUEsBAhQAFAAAAAgAh07iQDMv&#10;BZ47AAAAOQAAABAAAAAAAAAAAQAgAAAADQEAAGRycy9zaGFwZXhtbC54bWxQSwUGAAAAAAYABgBb&#10;AQAAtwMAAAAA&#10;" path="m0,90487l0,23812,0,20653,604,17615,1812,14697,3020,11779,4741,9204,6974,6973,9207,4739,11782,3019,14699,1811,17617,603,20654,0,23812,0,700087,0,703245,0,706282,603,709200,1810,712117,3018,714692,4739,716925,6973,719158,9204,723900,23812,723900,90487,723899,93644,723295,96681,722087,99598,720878,102515,709199,112484,706282,113694,703245,114299,700087,114300,23812,114300,20654,114299,17617,113694,14699,112484,11782,111276,1812,99598,604,96681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33" name="Image 13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" name="Image 13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leave_time</w:t>
      </w:r>
      <w:r>
        <w:rPr>
          <w:rFonts w:ascii="Lucida Console"/>
          <w:color w:val="333333"/>
          <w:spacing w:val="-44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12"/>
          <w:sz w:val="19"/>
        </w:rPr>
        <w:t xml:space="preserve"> </w:t>
      </w:r>
      <w:r>
        <w:rPr>
          <w:rFonts w:ascii="Arial MT"/>
          <w:color w:val="333333"/>
          <w:spacing w:val="-4"/>
          <w:sz w:val="19"/>
        </w:rPr>
        <w:t>TEXT</w:t>
      </w:r>
    </w:p>
    <w:p w14:paraId="6D54331B">
      <w:pPr>
        <w:pStyle w:val="5"/>
        <w:spacing w:before="6"/>
        <w:rPr>
          <w:rFonts w:ascii="Arial MT"/>
          <w:sz w:val="17"/>
        </w:rPr>
      </w:pPr>
    </w:p>
    <w:p w14:paraId="26A4A600">
      <w:pPr>
        <w:tabs>
          <w:tab w:val="left" w:pos="1017"/>
        </w:tabs>
        <w:spacing w:before="0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709440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17780</wp:posOffset>
                </wp:positionV>
                <wp:extent cx="457200" cy="123825"/>
                <wp:effectExtent l="0" t="0" r="0" b="0"/>
                <wp:wrapNone/>
                <wp:docPr id="134" name="Group 13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123825"/>
                          <a:chOff x="0" y="0"/>
                          <a:chExt cx="457200" cy="123825"/>
                        </a:xfrm>
                      </wpg:grpSpPr>
                      <wps:wsp>
                        <wps:cNvPr id="135" name="Graphic 135"/>
                        <wps:cNvSpPr/>
                        <wps:spPr>
                          <a:xfrm>
                            <a:off x="0" y="0"/>
                            <a:ext cx="457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23825">
                                <a:moveTo>
                                  <a:pt x="432414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8"/>
                                </a:lnTo>
                                <a:lnTo>
                                  <a:pt x="0" y="99037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32414" y="0"/>
                                </a:lnTo>
                                <a:lnTo>
                                  <a:pt x="457199" y="24785"/>
                                </a:lnTo>
                                <a:lnTo>
                                  <a:pt x="457199" y="99037"/>
                                </a:lnTo>
                                <a:lnTo>
                                  <a:pt x="436059" y="123098"/>
                                </a:lnTo>
                                <a:lnTo>
                                  <a:pt x="432414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4762" y="4762"/>
                            <a:ext cx="4476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79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3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23862" y="0"/>
                                </a:lnTo>
                                <a:lnTo>
                                  <a:pt x="427020" y="0"/>
                                </a:lnTo>
                                <a:lnTo>
                                  <a:pt x="430057" y="603"/>
                                </a:lnTo>
                                <a:lnTo>
                                  <a:pt x="432975" y="1810"/>
                                </a:lnTo>
                                <a:lnTo>
                                  <a:pt x="435892" y="3018"/>
                                </a:lnTo>
                                <a:lnTo>
                                  <a:pt x="438467" y="4739"/>
                                </a:lnTo>
                                <a:lnTo>
                                  <a:pt x="440700" y="6973"/>
                                </a:lnTo>
                                <a:lnTo>
                                  <a:pt x="442933" y="9204"/>
                                </a:lnTo>
                                <a:lnTo>
                                  <a:pt x="444653" y="11779"/>
                                </a:lnTo>
                                <a:lnTo>
                                  <a:pt x="445862" y="14698"/>
                                </a:lnTo>
                                <a:lnTo>
                                  <a:pt x="447070" y="17615"/>
                                </a:lnTo>
                                <a:lnTo>
                                  <a:pt x="447675" y="20653"/>
                                </a:lnTo>
                                <a:lnTo>
                                  <a:pt x="447675" y="23812"/>
                                </a:lnTo>
                                <a:lnTo>
                                  <a:pt x="447675" y="90487"/>
                                </a:lnTo>
                                <a:lnTo>
                                  <a:pt x="447675" y="93644"/>
                                </a:lnTo>
                                <a:lnTo>
                                  <a:pt x="447070" y="96681"/>
                                </a:lnTo>
                                <a:lnTo>
                                  <a:pt x="445862" y="99598"/>
                                </a:lnTo>
                                <a:lnTo>
                                  <a:pt x="444653" y="102515"/>
                                </a:lnTo>
                                <a:lnTo>
                                  <a:pt x="432975" y="112484"/>
                                </a:lnTo>
                                <a:lnTo>
                                  <a:pt x="430057" y="113693"/>
                                </a:lnTo>
                                <a:lnTo>
                                  <a:pt x="427020" y="114299"/>
                                </a:lnTo>
                                <a:lnTo>
                                  <a:pt x="4238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5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34" o:spid="_x0000_s1026" o:spt="203" style="position:absolute;left:0pt;margin-left:119.45pt;margin-top:1.4pt;height:9.75pt;width:36pt;mso-position-horizontal-relative:page;z-index:-251607040;mso-width-relative:page;mso-height-relative:page;" coordsize="457200,123825" o:gfxdata="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">
                <o:lock v:ext="edit" aspectratio="f"/>
                <v:shape id="Graphic 135" o:spid="_x0000_s1026" o:spt="100" style="position:absolute;left:0;top:0;height:123825;width:457200;" fillcolor="#F2F4F4" filled="t" stroked="f" coordsize="457200,123825" o:gfxdata="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oyBBr4A&#10;AADcAAAADwAAAAAAAAABACAAAAAiAAAAZHJzL2Rvd25yZXYueG1sUEsBAhQAFAAAAAgAh07iQDMv&#10;BZ47AAAAOQAAABAAAAAAAAAAAQAgAAAADQEAAGRycy9zaGFwZXhtbC54bWxQSwUGAAAAAAYABgBb&#10;AQAAtwMAAAAA&#10;" path="m432414,123824l24785,123824,21140,123098,0,99037,0,95250,0,24785,24785,0,432414,0,457199,24785,457199,99037,436059,123098,432414,1238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4762;top:4762;height:114300;width:447675;" filled="f" stroked="t" coordsize="447675,114300" o:gfxdata="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AZYUJLsAAADc&#10;AAAADwAAAAAAAAABACAAAAAiAAAAZHJzL2Rvd25yZXYueG1sUEsBAhQAFAAAAAgAh07iQDMvBZ47&#10;AAAAOQAAABAAAAAAAAAAAQAgAAAACgEAAGRycy9zaGFwZXhtbC54bWxQSwUGAAAAAAYABgBbAQAA&#10;tAMAAAAA&#10;" path="m0,90487l0,23812,0,20653,604,17615,1812,14698,3020,11779,4741,9204,6974,6973,9207,4739,11782,3019,14699,1811,17617,603,20654,0,23812,0,423862,0,427020,0,430057,603,432975,1810,435892,3018,438467,4739,440700,6973,442933,9204,444653,11779,445862,14698,447070,17615,447675,20653,447675,23812,447675,90487,447675,93644,447070,96681,445862,99598,444653,102515,432975,112484,430057,113693,427020,114299,423862,114300,23812,114300,20654,114299,17617,113693,14699,112483,11782,111275,1812,99598,604,96681,0,93644,0,90487xe">
                  <v:fill on="f" focussize="0,0"/>
                  <v:stroke weight="0.74992125984252pt"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37" name="Imag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Image 137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status</w:t>
      </w:r>
      <w:r>
        <w:rPr>
          <w:rFonts w:ascii="Lucida Console"/>
          <w:color w:val="333333"/>
          <w:spacing w:val="-50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6"/>
          <w:sz w:val="19"/>
        </w:rPr>
        <w:t xml:space="preserve"> </w:t>
      </w:r>
      <w:r>
        <w:rPr>
          <w:rFonts w:ascii="Arial MT"/>
          <w:color w:val="333333"/>
          <w:spacing w:val="-4"/>
          <w:sz w:val="19"/>
        </w:rPr>
        <w:t>TEXT</w:t>
      </w:r>
    </w:p>
    <w:p w14:paraId="0552DC25">
      <w:pPr>
        <w:pStyle w:val="11"/>
        <w:numPr>
          <w:ilvl w:val="2"/>
          <w:numId w:val="1"/>
        </w:numPr>
        <w:tabs>
          <w:tab w:val="left" w:pos="522"/>
        </w:tabs>
        <w:spacing w:before="144" w:after="0" w:line="240" w:lineRule="auto"/>
        <w:ind w:left="522" w:right="0" w:hanging="214"/>
        <w:jc w:val="left"/>
        <w:rPr>
          <w:rFonts w:ascii="Arial MT" w:eastAsia="Arial MT"/>
          <w:color w:val="333333"/>
          <w:sz w:val="19"/>
        </w:rPr>
      </w:pPr>
      <w:r>
        <w:rPr>
          <w:b/>
          <w:color w:val="333333"/>
          <w:spacing w:val="2"/>
          <w:sz w:val="19"/>
        </w:rPr>
        <w:t xml:space="preserve">消息通知表 </w:t>
      </w:r>
      <w:r>
        <w:rPr>
          <w:rFonts w:ascii="Arial Black" w:eastAsia="Arial Black"/>
          <w:color w:val="333333"/>
          <w:spacing w:val="-2"/>
          <w:sz w:val="19"/>
        </w:rPr>
        <w:t>(notification_table)</w:t>
      </w:r>
    </w:p>
    <w:p w14:paraId="39918354">
      <w:pPr>
        <w:pStyle w:val="5"/>
        <w:tabs>
          <w:tab w:val="left" w:pos="1017"/>
        </w:tabs>
        <w:spacing w:before="127"/>
        <w:ind w:left="725"/>
        <w:rPr>
          <w:rFonts w:ascii="Arial MT"/>
        </w:rPr>
      </w:pPr>
      <w:r>
        <w:rPr>
          <w:rFonts w:ascii="Arial MT"/>
        </w:rPr>
        <w:drawing>
          <wp:anchor distT="0" distB="0" distL="0" distR="0" simplePos="0" relativeHeight="251710464" behindDoc="1" locked="0" layoutInCell="1" allowOverlap="1">
            <wp:simplePos x="0" y="0"/>
            <wp:positionH relativeFrom="page">
              <wp:posOffset>1517015</wp:posOffset>
            </wp:positionH>
            <wp:positionV relativeFrom="paragraph">
              <wp:posOffset>98425</wp:posOffset>
            </wp:positionV>
            <wp:extent cx="190500" cy="123825"/>
            <wp:effectExtent l="0" t="0" r="0" b="0"/>
            <wp:wrapNone/>
            <wp:docPr id="138" name="Image 1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" name="Image 13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39" name="Imag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Image 13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pacing w:val="-6"/>
          <w:sz w:val="17"/>
        </w:rPr>
        <w:t>id</w:t>
      </w:r>
      <w:r>
        <w:rPr>
          <w:rFonts w:ascii="Lucida Console"/>
          <w:color w:val="333333"/>
          <w:spacing w:val="-58"/>
          <w:sz w:val="17"/>
        </w:rPr>
        <w:t xml:space="preserve"> </w:t>
      </w:r>
      <w:r>
        <w:rPr>
          <w:rFonts w:ascii="Arial MT"/>
          <w:color w:val="333333"/>
          <w:spacing w:val="-6"/>
        </w:rPr>
        <w:t>:</w:t>
      </w:r>
      <w:r>
        <w:rPr>
          <w:rFonts w:ascii="Arial MT"/>
          <w:color w:val="333333"/>
          <w:spacing w:val="-4"/>
        </w:rPr>
        <w:t xml:space="preserve"> </w:t>
      </w:r>
      <w:r>
        <w:rPr>
          <w:rFonts w:ascii="Arial MT"/>
          <w:color w:val="333333"/>
          <w:spacing w:val="-6"/>
        </w:rPr>
        <w:t>INTEGER,</w:t>
      </w:r>
      <w:r>
        <w:rPr>
          <w:rFonts w:ascii="Arial MT"/>
          <w:color w:val="333333"/>
          <w:spacing w:val="-4"/>
        </w:rPr>
        <w:t xml:space="preserve"> </w:t>
      </w:r>
      <w:r>
        <w:rPr>
          <w:rFonts w:ascii="Arial MT"/>
          <w:color w:val="333333"/>
          <w:spacing w:val="-6"/>
        </w:rPr>
        <w:t>PRIMARY</w:t>
      </w:r>
      <w:r>
        <w:rPr>
          <w:rFonts w:ascii="Arial MT"/>
          <w:color w:val="333333"/>
          <w:spacing w:val="-3"/>
        </w:rPr>
        <w:t xml:space="preserve"> </w:t>
      </w:r>
      <w:r>
        <w:rPr>
          <w:rFonts w:ascii="Arial MT"/>
          <w:color w:val="333333"/>
          <w:spacing w:val="-6"/>
        </w:rPr>
        <w:t>KEY</w:t>
      </w:r>
    </w:p>
    <w:p w14:paraId="6C6ED603">
      <w:pPr>
        <w:tabs>
          <w:tab w:val="left" w:pos="1017"/>
        </w:tabs>
        <w:spacing w:before="202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710464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146050</wp:posOffset>
                </wp:positionV>
                <wp:extent cx="390525" cy="123825"/>
                <wp:effectExtent l="0" t="0" r="0" b="0"/>
                <wp:wrapNone/>
                <wp:docPr id="140" name="Group 1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0525" cy="123825"/>
                          <a:chOff x="0" y="0"/>
                          <a:chExt cx="390525" cy="123825"/>
                        </a:xfrm>
                      </wpg:grpSpPr>
                      <wps:wsp>
                        <wps:cNvPr id="141" name="Graphic 141"/>
                        <wps:cNvSpPr/>
                        <wps:spPr>
                          <a:xfrm>
                            <a:off x="0" y="0"/>
                            <a:ext cx="390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90525" h="123825">
                                <a:moveTo>
                                  <a:pt x="36573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365739" y="0"/>
                                </a:lnTo>
                                <a:lnTo>
                                  <a:pt x="390524" y="24785"/>
                                </a:lnTo>
                                <a:lnTo>
                                  <a:pt x="390524" y="99038"/>
                                </a:lnTo>
                                <a:lnTo>
                                  <a:pt x="369384" y="123098"/>
                                </a:lnTo>
                                <a:lnTo>
                                  <a:pt x="36573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4762" y="4762"/>
                            <a:ext cx="3810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10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3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357187" y="0"/>
                                </a:lnTo>
                                <a:lnTo>
                                  <a:pt x="360345" y="0"/>
                                </a:lnTo>
                                <a:lnTo>
                                  <a:pt x="363382" y="603"/>
                                </a:lnTo>
                                <a:lnTo>
                                  <a:pt x="366300" y="1810"/>
                                </a:lnTo>
                                <a:lnTo>
                                  <a:pt x="369217" y="3018"/>
                                </a:lnTo>
                                <a:lnTo>
                                  <a:pt x="371792" y="4739"/>
                                </a:lnTo>
                                <a:lnTo>
                                  <a:pt x="374025" y="6973"/>
                                </a:lnTo>
                                <a:lnTo>
                                  <a:pt x="376258" y="9204"/>
                                </a:lnTo>
                                <a:lnTo>
                                  <a:pt x="377978" y="11780"/>
                                </a:lnTo>
                                <a:lnTo>
                                  <a:pt x="379187" y="14698"/>
                                </a:lnTo>
                                <a:lnTo>
                                  <a:pt x="380395" y="17615"/>
                                </a:lnTo>
                                <a:lnTo>
                                  <a:pt x="380999" y="20653"/>
                                </a:lnTo>
                                <a:lnTo>
                                  <a:pt x="381000" y="23812"/>
                                </a:lnTo>
                                <a:lnTo>
                                  <a:pt x="381000" y="90487"/>
                                </a:lnTo>
                                <a:lnTo>
                                  <a:pt x="380999" y="93644"/>
                                </a:lnTo>
                                <a:lnTo>
                                  <a:pt x="380395" y="96679"/>
                                </a:lnTo>
                                <a:lnTo>
                                  <a:pt x="379187" y="99597"/>
                                </a:lnTo>
                                <a:lnTo>
                                  <a:pt x="377978" y="102514"/>
                                </a:lnTo>
                                <a:lnTo>
                                  <a:pt x="3571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4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0" o:spid="_x0000_s1026" o:spt="203" style="position:absolute;left:0pt;margin-left:119.45pt;margin-top:11.5pt;height:9.75pt;width:30.75pt;mso-position-horizontal-relative:page;z-index:-251606016;mso-width-relative:page;mso-height-relative:page;" coordsize="390525,123825" o:gfxdata="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">
                <o:lock v:ext="edit" aspectratio="f"/>
                <v:shape id="Graphic 141" o:spid="_x0000_s1026" o:spt="100" style="position:absolute;left:0;top:0;height:123825;width:390525;" fillcolor="#F2F4F4" filled="t" stroked="f" coordsize="390525,123825" o:gfxdata="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zVWsi8AAAA&#10;3AAAAA8AAAAAAAAAAQAgAAAAIgAAAGRycy9kb3ducmV2LnhtbFBLAQIUABQAAAAIAIdO4kAzLwWe&#10;OwAAADkAAAAQAAAAAAAAAAEAIAAAAAsBAABkcnMvc2hhcGV4bWwueG1sUEsFBgAAAAAGAAYAWwEA&#10;ALUDAAAAAA==&#10;" path="m365739,123824l24785,123824,21140,123097,0,99038,0,95250,0,24785,24785,0,365739,0,390524,24785,390524,99038,369384,123098,365739,1238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4762;top:4762;height:114300;width:381000;" filled="f" stroked="t" coordsize="381000,114300" o:gfxdata="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VsosfvQAA&#10;ANwAAAAPAAAAAAAAAAEAIAAAACIAAABkcnMvZG93bnJldi54bWxQSwECFAAUAAAACACHTuJAMy8F&#10;njsAAAA5AAAAEAAAAAAAAAABACAAAAAMAQAAZHJzL3NoYXBleG1sLnhtbFBLBQYAAAAABgAGAFsB&#10;AAC2AwAAAAA=&#10;" path="m0,90487l0,23812,0,20653,604,17615,1812,14698,3020,11780,4741,9204,6974,6973,9207,4739,11782,3019,14699,1811,17617,603,20654,0,23812,0,357187,0,360345,0,363382,603,366300,1810,369217,3018,371792,4739,374025,6973,376258,9204,377978,11780,379187,14698,380395,17615,380999,20653,381000,23812,381000,90487,380999,93644,380395,96679,379187,99597,377978,102514,357187,114300,23812,114300,20654,114299,17617,113693,14699,112484,11782,111276,1812,99598,604,96681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43" name="Image 1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" name="Image 14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title</w:t>
      </w:r>
      <w:r>
        <w:rPr>
          <w:rFonts w:ascii="Lucida Console"/>
          <w:color w:val="333333"/>
          <w:spacing w:val="-52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5"/>
          <w:sz w:val="19"/>
        </w:rPr>
        <w:t xml:space="preserve"> </w:t>
      </w:r>
      <w:r>
        <w:rPr>
          <w:rFonts w:ascii="Arial MT"/>
          <w:color w:val="333333"/>
          <w:spacing w:val="-4"/>
          <w:sz w:val="19"/>
        </w:rPr>
        <w:t>TEXT</w:t>
      </w:r>
    </w:p>
    <w:p w14:paraId="686C739F">
      <w:pPr>
        <w:pStyle w:val="5"/>
        <w:spacing w:before="6"/>
        <w:rPr>
          <w:rFonts w:ascii="Arial MT"/>
          <w:sz w:val="17"/>
        </w:rPr>
      </w:pPr>
    </w:p>
    <w:p w14:paraId="5B90BF7E">
      <w:pPr>
        <w:tabs>
          <w:tab w:val="left" w:pos="1017"/>
        </w:tabs>
        <w:spacing w:before="0"/>
        <w:ind w:left="725" w:right="0" w:firstLine="0"/>
        <w:jc w:val="left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711488" behindDoc="1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17780</wp:posOffset>
                </wp:positionV>
                <wp:extent cx="523875" cy="123825"/>
                <wp:effectExtent l="0" t="0" r="0" b="0"/>
                <wp:wrapNone/>
                <wp:docPr id="144" name="Group 1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123825"/>
                          <a:chOff x="0" y="0"/>
                          <a:chExt cx="523875" cy="123825"/>
                        </a:xfrm>
                      </wpg:grpSpPr>
                      <wps:wsp>
                        <wps:cNvPr id="145" name="Graphic 145"/>
                        <wps:cNvSpPr/>
                        <wps:spPr>
                          <a:xfrm>
                            <a:off x="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9" y="123824"/>
                                </a:moveTo>
                                <a:lnTo>
                                  <a:pt x="24785" y="123824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4" y="24785"/>
                                </a:lnTo>
                                <a:lnTo>
                                  <a:pt x="523874" y="99038"/>
                                </a:lnTo>
                                <a:lnTo>
                                  <a:pt x="502734" y="123098"/>
                                </a:lnTo>
                                <a:lnTo>
                                  <a:pt x="499089" y="1238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6" name="Graphic 146"/>
                        <wps:cNvSpPr/>
                        <wps:spPr>
                          <a:xfrm>
                            <a:off x="4762" y="4762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4" y="17616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0"/>
                                </a:lnTo>
                                <a:lnTo>
                                  <a:pt x="11782" y="3019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490537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603"/>
                                </a:lnTo>
                                <a:lnTo>
                                  <a:pt x="499650" y="1811"/>
                                </a:lnTo>
                                <a:lnTo>
                                  <a:pt x="502567" y="3019"/>
                                </a:lnTo>
                                <a:lnTo>
                                  <a:pt x="505142" y="4740"/>
                                </a:lnTo>
                                <a:lnTo>
                                  <a:pt x="507375" y="6974"/>
                                </a:lnTo>
                                <a:lnTo>
                                  <a:pt x="509608" y="9204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514349" y="93644"/>
                                </a:lnTo>
                                <a:lnTo>
                                  <a:pt x="513745" y="96681"/>
                                </a:lnTo>
                                <a:lnTo>
                                  <a:pt x="512537" y="99598"/>
                                </a:lnTo>
                                <a:lnTo>
                                  <a:pt x="511328" y="102515"/>
                                </a:lnTo>
                                <a:lnTo>
                                  <a:pt x="490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4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1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44" o:spid="_x0000_s1026" o:spt="203" style="position:absolute;left:0pt;margin-left:119.45pt;margin-top:1.4pt;height:9.75pt;width:41.25pt;mso-position-horizontal-relative:page;z-index:-251604992;mso-width-relative:page;mso-height-relative:page;" coordsize="523875,123825" o:gfxdata="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">
                <o:lock v:ext="edit" aspectratio="f"/>
                <v:shape id="Graphic 145" o:spid="_x0000_s1026" o:spt="100" style="position:absolute;left:0;top:0;height:123825;width:523875;" fillcolor="#F2F4F4" filled="t" stroked="f" coordsize="523875,123825" o:gfxdata="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sU/M+8AAAA&#10;3AAAAA8AAAAAAAAAAQAgAAAAIgAAAGRycy9kb3ducmV2LnhtbFBLAQIUABQAAAAIAIdO4kAzLwWe&#10;OwAAADkAAAAQAAAAAAAAAAEAIAAAAAsBAABkcnMvc2hhcGV4bWwueG1sUEsFBgAAAAAGAAYAWwEA&#10;ALUDAAAAAA==&#10;" path="m499089,123824l24785,123824,21140,123097,0,99038,0,95250,0,24785,24785,0,499089,0,523874,24785,523874,99038,502734,123098,499089,123824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6" o:spid="_x0000_s1026" o:spt="100" style="position:absolute;left:4762;top:4762;height:114300;width:514350;" filled="f" stroked="t" coordsize="514350,114300" o:gfxdata="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kMeFNugAAANwA&#10;AAAPAAAAAAAAAAEAIAAAACIAAABkcnMvZG93bnJldi54bWxQSwECFAAUAAAACACHTuJAMy8FnjsA&#10;AAA5AAAAEAAAAAAAAAABACAAAAAJAQAAZHJzL3NoYXBleG1sLnhtbFBLBQYAAAAABgAGAFsBAACz&#10;AwAAAAA=&#10;" path="m0,90487l0,23812,0,20653,604,17616,1812,14698,3020,11780,4741,9204,6974,6974,9207,4740,11782,3019,14699,1811,17617,603,20654,0,23812,0,490537,0,493695,0,496732,603,499650,1811,502567,3019,505142,4740,507375,6974,509608,9204,514350,23812,514350,90487,514349,93644,513745,96681,512537,99598,511328,102515,490537,114300,23812,114300,20654,114299,17617,113693,14699,112484,11782,111276,1812,99598,604,96681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47" name="Image 1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Image 147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Lucida Console"/>
          <w:color w:val="333333"/>
          <w:sz w:val="17"/>
        </w:rPr>
        <w:t>content</w:t>
      </w:r>
      <w:r>
        <w:rPr>
          <w:rFonts w:ascii="Lucida Console"/>
          <w:color w:val="333333"/>
          <w:spacing w:val="-49"/>
          <w:sz w:val="17"/>
        </w:rPr>
        <w:t xml:space="preserve"> </w:t>
      </w:r>
      <w:r>
        <w:rPr>
          <w:rFonts w:ascii="Arial MT"/>
          <w:color w:val="333333"/>
          <w:sz w:val="19"/>
        </w:rPr>
        <w:t>:</w:t>
      </w:r>
      <w:r>
        <w:rPr>
          <w:rFonts w:ascii="Arial MT"/>
          <w:color w:val="333333"/>
          <w:spacing w:val="8"/>
          <w:sz w:val="19"/>
        </w:rPr>
        <w:t xml:space="preserve"> </w:t>
      </w:r>
      <w:r>
        <w:rPr>
          <w:rFonts w:ascii="Arial MT"/>
          <w:color w:val="333333"/>
          <w:spacing w:val="-4"/>
          <w:sz w:val="19"/>
        </w:rPr>
        <w:t>TEXT</w:t>
      </w:r>
    </w:p>
    <w:p w14:paraId="77617689">
      <w:pPr>
        <w:pStyle w:val="5"/>
        <w:spacing w:before="50"/>
        <w:rPr>
          <w:rFonts w:ascii="Arial MT"/>
          <w:sz w:val="20"/>
        </w:rPr>
      </w:pPr>
      <w:r>
        <w:rPr>
          <w:rFonts w:ascii="Arial MT"/>
          <w:sz w:val="20"/>
        </w:rPr>
        <mc:AlternateContent>
          <mc:Choice Requires="wps">
            <w:drawing>
              <wp:anchor distT="0" distB="0" distL="0" distR="0" simplePos="0" relativeHeight="251734016" behindDoc="1" locked="0" layoutInCell="1" allowOverlap="1">
                <wp:simplePos x="0" y="0"/>
                <wp:positionH relativeFrom="page">
                  <wp:posOffset>946150</wp:posOffset>
                </wp:positionH>
                <wp:positionV relativeFrom="paragraph">
                  <wp:posOffset>193040</wp:posOffset>
                </wp:positionV>
                <wp:extent cx="5676900" cy="19050"/>
                <wp:effectExtent l="0" t="0" r="0" b="0"/>
                <wp:wrapTopAndBottom/>
                <wp:docPr id="148" name="Graphic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6900" cy="190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76900" h="19050">
                              <a:moveTo>
                                <a:pt x="5676900" y="19050"/>
                              </a:move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  <a:lnTo>
                                <a:pt x="5676900" y="0"/>
                              </a:lnTo>
                              <a:lnTo>
                                <a:pt x="5676900" y="1905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E7E7E7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8" o:spid="_x0000_s1026" o:spt="100" style="position:absolute;left:0pt;margin-left:74.5pt;margin-top:15.2pt;height:1.5pt;width:447pt;mso-position-horizontal-relative:page;mso-wrap-distance-bottom:0pt;mso-wrap-distance-top:0pt;z-index:-251582464;mso-width-relative:page;mso-height-relative:page;" fillcolor="#E7E7E7" filled="t" stroked="f" coordsize="5676900,19050" o:gfxdata="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" path="m5676900,19050l0,19050,0,0,5676900,0,5676900,1905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76E90E71">
      <w:pPr>
        <w:pStyle w:val="2"/>
        <w:numPr>
          <w:ilvl w:val="0"/>
          <w:numId w:val="1"/>
        </w:numPr>
        <w:tabs>
          <w:tab w:val="left" w:pos="399"/>
        </w:tabs>
        <w:spacing w:before="172" w:after="0" w:line="240" w:lineRule="auto"/>
        <w:ind w:left="399" w:right="0" w:hanging="326"/>
        <w:jc w:val="left"/>
      </w:pPr>
      <w:bookmarkStart w:id="4" w:name="5. 系统详细设计"/>
      <w:bookmarkEnd w:id="4"/>
      <w:r>
        <w:rPr>
          <w:color w:val="333333"/>
          <w:spacing w:val="-2"/>
        </w:rPr>
        <w:t>系统详细设计</w:t>
      </w:r>
    </w:p>
    <w:p w14:paraId="22475CCD">
      <w:pPr>
        <w:pStyle w:val="3"/>
        <w:numPr>
          <w:ilvl w:val="1"/>
          <w:numId w:val="1"/>
        </w:numPr>
        <w:tabs>
          <w:tab w:val="left" w:pos="483"/>
        </w:tabs>
        <w:spacing w:before="86" w:after="0" w:line="240" w:lineRule="auto"/>
        <w:ind w:left="483" w:right="0" w:hanging="410"/>
        <w:jc w:val="left"/>
      </w:pPr>
      <w:bookmarkStart w:id="5" w:name="5.1 用户与多角色管理功能设计"/>
      <w:bookmarkEnd w:id="5"/>
      <w:r>
        <w:rPr>
          <w:color w:val="333333"/>
          <w:spacing w:val="-1"/>
        </w:rPr>
        <w:t>用户与多角色管理功能设计</w:t>
      </w:r>
    </w:p>
    <w:p w14:paraId="240A6858">
      <w:pPr>
        <w:pStyle w:val="5"/>
        <w:spacing w:before="134"/>
        <w:ind w:left="73"/>
      </w:pPr>
      <w:r>
        <w:rPr>
          <w:color w:val="333333"/>
          <w:spacing w:val="-1"/>
        </w:rPr>
        <w:t>该功能是整个系统的基础，实现了用户的身份认证和权限区分。</w:t>
      </w:r>
    </w:p>
    <w:p w14:paraId="04A180DD">
      <w:pPr>
        <w:pStyle w:val="5"/>
        <w:spacing w:after="0"/>
        <w:sectPr>
          <w:pgSz w:w="11900" w:h="16840"/>
          <w:pgMar w:top="460" w:right="1417" w:bottom="280" w:left="1417" w:header="720" w:footer="720" w:gutter="0"/>
          <w:cols w:space="720" w:num="1"/>
        </w:sectPr>
      </w:pPr>
    </w:p>
    <w:p w14:paraId="2F250606">
      <w:pPr>
        <w:spacing w:before="115"/>
        <w:ind w:left="52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165100</wp:posOffset>
                </wp:positionV>
                <wp:extent cx="47625" cy="47625"/>
                <wp:effectExtent l="0" t="0" r="0" b="0"/>
                <wp:wrapNone/>
                <wp:docPr id="149" name="Graphic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4"/>
                              </a:moveTo>
                              <a:lnTo>
                                <a:pt x="20654" y="47624"/>
                              </a:lnTo>
                              <a:lnTo>
                                <a:pt x="17617" y="47018"/>
                              </a:lnTo>
                              <a:lnTo>
                                <a:pt x="0" y="26969"/>
                              </a:lnTo>
                              <a:lnTo>
                                <a:pt x="0" y="20653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9"/>
                              </a:lnTo>
                              <a:lnTo>
                                <a:pt x="26970" y="4762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9" o:spid="_x0000_s1026" o:spt="100" style="position:absolute;left:0pt;margin-left:84.95pt;margin-top:13pt;height:3.75pt;width:3.75pt;mso-position-horizontal-relative:page;z-index:251662336;mso-width-relative:page;mso-height-relative:page;" fillcolor="#333333" filled="t" stroked="f" coordsize="47625,47625" o:gfxdata="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" path="m26970,47624l20654,47624,17617,47018,0,26969,0,20653,20654,0,26970,0,47625,23812,47625,26969,26970,47624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662336" behindDoc="0" locked="0" layoutInCell="1" allowOverlap="1">
                <wp:simplePos x="0" y="0"/>
                <wp:positionH relativeFrom="page">
                  <wp:posOffset>2190115</wp:posOffset>
                </wp:positionH>
                <wp:positionV relativeFrom="paragraph">
                  <wp:posOffset>133350</wp:posOffset>
                </wp:positionV>
                <wp:extent cx="1140460" cy="130810"/>
                <wp:effectExtent l="0" t="0" r="0" b="0"/>
                <wp:wrapNone/>
                <wp:docPr id="150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0460" cy="130810"/>
                          <a:chOff x="0" y="0"/>
                          <a:chExt cx="1140460" cy="130810"/>
                        </a:xfrm>
                      </wpg:grpSpPr>
                      <wps:wsp>
                        <wps:cNvPr id="151" name="Graphic 151"/>
                        <wps:cNvSpPr/>
                        <wps:spPr>
                          <a:xfrm>
                            <a:off x="3487" y="3487"/>
                            <a:ext cx="11334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33475" h="123825">
                                <a:moveTo>
                                  <a:pt x="11086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6"/>
                                </a:lnTo>
                                <a:lnTo>
                                  <a:pt x="0" y="99037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1108689" y="0"/>
                                </a:lnTo>
                                <a:lnTo>
                                  <a:pt x="1133474" y="24783"/>
                                </a:lnTo>
                                <a:lnTo>
                                  <a:pt x="1133474" y="99037"/>
                                </a:lnTo>
                                <a:lnTo>
                                  <a:pt x="1112334" y="123096"/>
                                </a:lnTo>
                                <a:lnTo>
                                  <a:pt x="11086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2" name="Textbox 152"/>
                        <wps:cNvSpPr txBox="1"/>
                        <wps:spPr>
                          <a:xfrm>
                            <a:off x="8249" y="8249"/>
                            <a:ext cx="11239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B1F3FF7">
                              <w:pPr>
                                <w:spacing w:before="0" w:line="154" w:lineRule="exact"/>
                                <w:ind w:left="3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RegisterActivity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0" o:spid="_x0000_s1026" o:spt="203" style="position:absolute;left:0pt;margin-left:172.45pt;margin-top:10.5pt;height:10.3pt;width:89.8pt;mso-position-horizontal-relative:page;z-index:251662336;mso-width-relative:page;mso-height-relative:page;" coordsize="1140460,130810" o:gfxdata="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">
                <o:lock v:ext="edit" aspectratio="f"/>
                <v:shape id="Graphic 151" o:spid="_x0000_s1026" o:spt="100" style="position:absolute;left:3487;top:3487;height:123825;width:1133475;" fillcolor="#F2F4F4" filled="t" stroked="f" coordsize="1133475,123825" o:gfxdata="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/uZ6a8AAAA&#10;3AAAAA8AAAAAAAAAAQAgAAAAIgAAAGRycy9kb3ducmV2LnhtbFBLAQIUABQAAAAIAIdO4kAzLwWe&#10;OwAAADkAAAAQAAAAAAAAAAEAIAAAAAsBAABkcnMvc2hhcGV4bWwueG1sUEsFBgAAAAAGAAYAWwEA&#10;ALUDAAAAAA==&#10;" path="m1108689,123823l24785,123823,21140,123096,0,99037,0,95250,0,24783,24785,0,1108689,0,1133474,24783,1133474,99037,1112334,123096,110868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2" o:spid="_x0000_s1026" o:spt="202" type="#_x0000_t202" style="position:absolute;left:8249;top:8249;height:114300;width:1123950;" filled="f" stroked="t" coordsize="21600,21600" o:gfxdata="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R8gq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B1F3FF7">
                        <w:pPr>
                          <w:spacing w:before="0" w:line="154" w:lineRule="exact"/>
                          <w:ind w:left="3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RegisterActivity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  <w:sz w:val="19"/>
        </w:rPr>
        <w:t>注册流程</w:t>
      </w:r>
      <w:r>
        <w:rPr>
          <w:rFonts w:ascii="Arial Black" w:eastAsia="Arial Black"/>
          <w:color w:val="333333"/>
          <w:sz w:val="19"/>
        </w:rPr>
        <w:t xml:space="preserve">: </w:t>
      </w:r>
      <w:r>
        <w:rPr>
          <w:color w:val="333333"/>
          <w:spacing w:val="-4"/>
          <w:sz w:val="19"/>
        </w:rPr>
        <w:t>用户在</w:t>
      </w:r>
    </w:p>
    <w:p w14:paraId="07EDF67D">
      <w:pPr>
        <w:pStyle w:val="5"/>
        <w:spacing w:before="115"/>
        <w:ind w:left="523"/>
      </w:pPr>
      <w:r>
        <w:br w:type="column"/>
      </w:r>
      <w:r>
        <w:rPr>
          <w:color w:val="333333"/>
          <w:spacing w:val="-1"/>
        </w:rPr>
        <w:t>中输入用户名、密码，并通过</w:t>
      </w:r>
    </w:p>
    <w:p w14:paraId="566614BF">
      <w:pPr>
        <w:pStyle w:val="5"/>
        <w:spacing w:before="115"/>
        <w:ind w:left="523"/>
      </w:pPr>
      <w:r>
        <w:br w:type="column"/>
      </w:r>
      <w:r>
        <w:rPr>
          <w:color w:val="333333"/>
        </w:rPr>
        <w:t>选择角色（</w:t>
      </w:r>
      <w:r>
        <w:rPr>
          <w:color w:val="333333"/>
          <w:spacing w:val="-10"/>
        </w:rPr>
        <w:t>学</w:t>
      </w:r>
    </w:p>
    <w:p w14:paraId="1A89C64A">
      <w:pPr>
        <w:pStyle w:val="5"/>
        <w:spacing w:after="0"/>
        <w:sectPr>
          <w:type w:val="continuous"/>
          <w:pgSz w:w="11900" w:h="16840"/>
          <w:pgMar w:top="520" w:right="1417" w:bottom="280" w:left="1417" w:header="720" w:footer="720" w:gutter="0"/>
          <w:cols w:equalWidth="0" w:num="3">
            <w:col w:w="2035" w:space="1320"/>
            <w:col w:w="3099" w:space="685"/>
            <w:col w:w="1927"/>
          </w:cols>
        </w:sectPr>
      </w:pPr>
    </w:p>
    <w:p w14:paraId="1954C2E3">
      <w:pPr>
        <w:pStyle w:val="5"/>
        <w:spacing w:line="315" w:lineRule="exact"/>
        <w:ind w:left="523"/>
      </w:pP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5003165</wp:posOffset>
                </wp:positionH>
                <wp:positionV relativeFrom="paragraph">
                  <wp:posOffset>-158115</wp:posOffset>
                </wp:positionV>
                <wp:extent cx="733425" cy="123825"/>
                <wp:effectExtent l="0" t="0" r="0" b="0"/>
                <wp:wrapNone/>
                <wp:docPr id="153" name="Group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23825"/>
                          <a:chOff x="0" y="0"/>
                          <a:chExt cx="733425" cy="123825"/>
                        </a:xfrm>
                      </wpg:grpSpPr>
                      <wps:wsp>
                        <wps:cNvPr id="154" name="Graphic 154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6"/>
                                </a:lnTo>
                                <a:lnTo>
                                  <a:pt x="0" y="99037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3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3"/>
                                </a:lnTo>
                                <a:lnTo>
                                  <a:pt x="733424" y="99037"/>
                                </a:lnTo>
                                <a:lnTo>
                                  <a:pt x="712284" y="123096"/>
                                </a:lnTo>
                                <a:lnTo>
                                  <a:pt x="7086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5" name="Graphic 155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3"/>
                                </a:lnTo>
                                <a:lnTo>
                                  <a:pt x="603" y="17613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9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3"/>
                                </a:lnTo>
                                <a:lnTo>
                                  <a:pt x="9206" y="4740"/>
                                </a:lnTo>
                                <a:lnTo>
                                  <a:pt x="11781" y="3019"/>
                                </a:lnTo>
                                <a:lnTo>
                                  <a:pt x="14699" y="1810"/>
                                </a:lnTo>
                                <a:lnTo>
                                  <a:pt x="17616" y="603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3"/>
                                </a:lnTo>
                                <a:lnTo>
                                  <a:pt x="709199" y="1810"/>
                                </a:lnTo>
                                <a:lnTo>
                                  <a:pt x="712116" y="3019"/>
                                </a:lnTo>
                                <a:lnTo>
                                  <a:pt x="714692" y="4740"/>
                                </a:lnTo>
                                <a:lnTo>
                                  <a:pt x="716925" y="6973"/>
                                </a:lnTo>
                                <a:lnTo>
                                  <a:pt x="719157" y="9204"/>
                                </a:lnTo>
                                <a:lnTo>
                                  <a:pt x="720878" y="11779"/>
                                </a:lnTo>
                                <a:lnTo>
                                  <a:pt x="722087" y="14697"/>
                                </a:lnTo>
                                <a:lnTo>
                                  <a:pt x="723295" y="17613"/>
                                </a:lnTo>
                                <a:lnTo>
                                  <a:pt x="723899" y="20653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23899" y="93644"/>
                                </a:lnTo>
                                <a:lnTo>
                                  <a:pt x="723295" y="96679"/>
                                </a:lnTo>
                                <a:lnTo>
                                  <a:pt x="722087" y="99597"/>
                                </a:lnTo>
                                <a:lnTo>
                                  <a:pt x="720878" y="102514"/>
                                </a:lnTo>
                                <a:lnTo>
                                  <a:pt x="709199" y="112484"/>
                                </a:lnTo>
                                <a:lnTo>
                                  <a:pt x="706282" y="113694"/>
                                </a:lnTo>
                                <a:lnTo>
                                  <a:pt x="703245" y="114299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9"/>
                                </a:lnTo>
                                <a:lnTo>
                                  <a:pt x="17616" y="113694"/>
                                </a:lnTo>
                                <a:lnTo>
                                  <a:pt x="14699" y="112484"/>
                                </a:lnTo>
                                <a:lnTo>
                                  <a:pt x="11781" y="111276"/>
                                </a:lnTo>
                                <a:lnTo>
                                  <a:pt x="1812" y="99597"/>
                                </a:lnTo>
                                <a:lnTo>
                                  <a:pt x="603" y="96679"/>
                                </a:lnTo>
                                <a:lnTo>
                                  <a:pt x="0" y="93644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6" name="Textbox 156"/>
                        <wps:cNvSpPr txBox="1"/>
                        <wps:spPr>
                          <a:xfrm>
                            <a:off x="0" y="0"/>
                            <a:ext cx="7334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F451A9"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RadioGroup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3" o:spid="_x0000_s1026" o:spt="203" style="position:absolute;left:0pt;margin-left:393.95pt;margin-top:-12.45pt;height:9.75pt;width:57.75pt;mso-position-horizontal-relative:page;z-index:251663360;mso-width-relative:page;mso-height-relative:page;" coordsize="733425,123825" o:gfxdata="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">
                <o:lock v:ext="edit" aspectratio="f"/>
                <v:shape id="Graphic 154" o:spid="_x0000_s1026" o:spt="100" style="position:absolute;left:0;top:0;height:123825;width:733425;" fillcolor="#F2F4F4" filled="t" stroked="f" coordsize="733425,123825" o:gfxdata="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iVaZ28AAAA&#10;3AAAAA8AAAAAAAAAAQAgAAAAIgAAAGRycy9kb3ducmV2LnhtbFBLAQIUABQAAAAIAIdO4kAzLwWe&#10;OwAAADkAAAAQAAAAAAAAAAEAIAAAAAsBAABkcnMvc2hhcGV4bWwueG1sUEsFBgAAAAAGAAYAWwEA&#10;ALUDAAAAAA==&#10;" path="m708639,123823l24785,123823,21140,123096,0,99037,0,95250,0,24783,24785,0,708639,0,733424,24783,733424,99037,712284,123096,70863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55" o:spid="_x0000_s1026" o:spt="100" style="position:absolute;left:4762;top:4762;height:114300;width:723900;" filled="f" stroked="t" coordsize="723900,114300" o:gfxdata="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BADbs&#10;wAAAANwAAAAPAAAAAAAAAAEAIAAAACIAAABkcnMvZG93bnJldi54bWxQSwECFAAUAAAACACHTuJA&#10;My8FnjsAAAA5AAAAEAAAAAAAAAABACAAAAAPAQAAZHJzL3NoYXBleG1sLnhtbFBLBQYAAAAABgAG&#10;AFsBAAC5AwAAAAA=&#10;" path="m0,90487l0,23812,0,20653,603,17613,1812,14697,3020,11779,4741,9204,6974,6973,9206,4740,11781,3019,14699,1810,17616,603,20654,0,23812,0,700087,0,703245,0,706282,603,709199,1810,712116,3019,714692,4740,716925,6973,719157,9204,720878,11779,722087,14697,723295,17613,723899,20653,723900,23812,723900,90487,723899,93644,723295,96679,722087,99597,720878,102514,709199,112484,706282,113694,703245,114299,700087,114300,23812,114300,20654,114299,17616,113694,14699,112484,11781,111276,1812,99597,603,96679,0,93644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56" o:spid="_x0000_s1026" o:spt="202" type="#_x0000_t202" style="position:absolute;left:0;top:0;height:123825;width:733425;" filled="f" stroked="f" coordsize="21600,21600" o:gfxdata="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SWRJC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5F451A9"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RadioGroup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3360" behindDoc="0" locked="0" layoutInCell="1" allowOverlap="1">
                <wp:simplePos x="0" y="0"/>
                <wp:positionH relativeFrom="page">
                  <wp:posOffset>4228465</wp:posOffset>
                </wp:positionH>
                <wp:positionV relativeFrom="paragraph">
                  <wp:posOffset>38100</wp:posOffset>
                </wp:positionV>
                <wp:extent cx="1007110" cy="130810"/>
                <wp:effectExtent l="0" t="0" r="0" b="0"/>
                <wp:wrapNone/>
                <wp:docPr id="157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7110" cy="130810"/>
                          <a:chOff x="0" y="0"/>
                          <a:chExt cx="1007110" cy="130810"/>
                        </a:xfrm>
                      </wpg:grpSpPr>
                      <wps:wsp>
                        <wps:cNvPr id="158" name="Graphic 158"/>
                        <wps:cNvSpPr/>
                        <wps:spPr>
                          <a:xfrm>
                            <a:off x="3487" y="3487"/>
                            <a:ext cx="10001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23825">
                                <a:moveTo>
                                  <a:pt x="9753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75339" y="0"/>
                                </a:lnTo>
                                <a:lnTo>
                                  <a:pt x="1000125" y="24785"/>
                                </a:lnTo>
                                <a:lnTo>
                                  <a:pt x="1000125" y="99038"/>
                                </a:lnTo>
                                <a:lnTo>
                                  <a:pt x="978984" y="123097"/>
                                </a:lnTo>
                                <a:lnTo>
                                  <a:pt x="9753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9" name="Textbox 159"/>
                        <wps:cNvSpPr txBox="1"/>
                        <wps:spPr>
                          <a:xfrm>
                            <a:off x="8249" y="8249"/>
                            <a:ext cx="9906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0D57C4E">
                              <w:pPr>
                                <w:spacing w:before="0" w:line="154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DatabaseHelper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57" o:spid="_x0000_s1026" o:spt="203" style="position:absolute;left:0pt;margin-left:332.95pt;margin-top:3pt;height:10.3pt;width:79.3pt;mso-position-horizontal-relative:page;z-index:251663360;mso-width-relative:page;mso-height-relative:page;" coordsize="1007110,130810" o:gfxdata="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AG9aVg2AAAAAgBAAAPAAAAAAAAAAEAIAAAACIAAABkcnMvZG93bnJl&#10;di54bWxQSwECFAAUAAAACACHTuJAo4Ac1FMDAABcCQAADgAAAAAAAAABACAAAAAnAQAAZHJzL2Uy&#10;b0RvYy54bWxQSwUGAAAAAAYABgBZAQAA7AYAAAAA&#10;">
                <o:lock v:ext="edit" aspectratio="f"/>
                <v:shape id="Graphic 158" o:spid="_x0000_s1026" o:spt="100" style="position:absolute;left:3487;top:3487;height:123825;width:1000125;" fillcolor="#F2F4F4" filled="t" stroked="f" coordsize="1000125,123825" o:gfxdata="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hSj0e&#10;wAAAANwAAAAPAAAAAAAAAAEAIAAAACIAAABkcnMvZG93bnJldi54bWxQSwECFAAUAAAACACHTuJA&#10;My8FnjsAAAA5AAAAEAAAAAAAAAABACAAAAAPAQAAZHJzL3NoYXBleG1sLnhtbFBLBQYAAAAABgAG&#10;AFsBAAC5AwAAAAA=&#10;" path="m975339,123823l24785,123823,21140,123097,0,99038,0,95250,0,24785,24785,0,975339,0,1000125,24785,1000125,99038,978984,123097,97533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59" o:spid="_x0000_s1026" o:spt="202" type="#_x0000_t202" style="position:absolute;left:8249;top:8249;height:114300;width:990600;" filled="f" stroked="t" coordsize="21600,21600" o:gfxdata="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V1YHu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0D57C4E">
                        <w:pPr>
                          <w:spacing w:before="0" w:line="154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DatabaseHelper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</w:rPr>
        <w:t>生、老师、医生、管理员）</w:t>
      </w:r>
      <w:r>
        <w:rPr>
          <w:color w:val="333333"/>
          <w:spacing w:val="-1"/>
        </w:rPr>
        <w:t>。点击注册后，系统会调用</w:t>
      </w:r>
    </w:p>
    <w:p w14:paraId="63622462">
      <w:pPr>
        <w:spacing w:before="0" w:line="315" w:lineRule="exact"/>
        <w:ind w:left="0" w:right="38" w:firstLine="0"/>
        <w:jc w:val="right"/>
        <w:rPr>
          <w:sz w:val="19"/>
        </w:rPr>
      </w:pPr>
      <w:r>
        <w:br w:type="column"/>
      </w:r>
      <w:r>
        <w:rPr>
          <w:color w:val="333333"/>
          <w:spacing w:val="-10"/>
          <w:sz w:val="19"/>
        </w:rPr>
        <w:t>的</w:t>
      </w:r>
    </w:p>
    <w:p w14:paraId="497556EA">
      <w:pPr>
        <w:pStyle w:val="5"/>
        <w:spacing w:line="315" w:lineRule="exact"/>
        <w:ind w:left="523"/>
      </w:pPr>
      <w:r>
        <w:br w:type="column"/>
      </w:r>
      <w:r>
        <w:rPr>
          <w:color w:val="333333"/>
          <w:spacing w:val="-2"/>
        </w:rPr>
        <w:t>方法，将用</w:t>
      </w:r>
    </w:p>
    <w:p w14:paraId="62625DA4">
      <w:pPr>
        <w:pStyle w:val="5"/>
        <w:spacing w:after="0" w:line="315" w:lineRule="exact"/>
        <w:sectPr>
          <w:type w:val="continuous"/>
          <w:pgSz w:w="11900" w:h="16840"/>
          <w:pgMar w:top="520" w:right="1417" w:bottom="280" w:left="1417" w:header="720" w:footer="720" w:gutter="0"/>
          <w:cols w:equalWidth="0" w:num="3">
            <w:col w:w="5244" w:space="1109"/>
            <w:col w:w="759" w:space="367"/>
            <w:col w:w="1587"/>
          </w:cols>
        </w:sectPr>
      </w:pPr>
    </w:p>
    <w:p w14:paraId="0C956864">
      <w:pPr>
        <w:spacing w:before="0" w:line="330" w:lineRule="exact"/>
        <w:ind w:left="523" w:right="0" w:firstLine="0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664384" behindDoc="0" locked="0" layoutInCell="1" allowOverlap="1">
                <wp:simplePos x="0" y="0"/>
                <wp:positionH relativeFrom="page">
                  <wp:posOffset>5422265</wp:posOffset>
                </wp:positionH>
                <wp:positionV relativeFrom="paragraph">
                  <wp:posOffset>-158115</wp:posOffset>
                </wp:positionV>
                <wp:extent cx="523875" cy="123825"/>
                <wp:effectExtent l="0" t="0" r="0" b="0"/>
                <wp:wrapNone/>
                <wp:docPr id="160" name="Group 1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123825"/>
                          <a:chOff x="0" y="0"/>
                          <a:chExt cx="523875" cy="123825"/>
                        </a:xfrm>
                      </wpg:grpSpPr>
                      <wps:wsp>
                        <wps:cNvPr id="161" name="Graphic 161"/>
                        <wps:cNvSpPr/>
                        <wps:spPr>
                          <a:xfrm>
                            <a:off x="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99089" y="0"/>
                                </a:lnTo>
                                <a:lnTo>
                                  <a:pt x="523875" y="24785"/>
                                </a:lnTo>
                                <a:lnTo>
                                  <a:pt x="523875" y="99038"/>
                                </a:lnTo>
                                <a:lnTo>
                                  <a:pt x="502733" y="123097"/>
                                </a:lnTo>
                                <a:lnTo>
                                  <a:pt x="4990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2" name="Graphic 162"/>
                        <wps:cNvSpPr/>
                        <wps:spPr>
                          <a:xfrm>
                            <a:off x="4762" y="4762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3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9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3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0"/>
                                </a:lnTo>
                                <a:lnTo>
                                  <a:pt x="17617" y="603"/>
                                </a:lnTo>
                                <a:lnTo>
                                  <a:pt x="20655" y="0"/>
                                </a:lnTo>
                                <a:lnTo>
                                  <a:pt x="23813" y="0"/>
                                </a:lnTo>
                                <a:lnTo>
                                  <a:pt x="490538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3" y="603"/>
                                </a:lnTo>
                                <a:lnTo>
                                  <a:pt x="499650" y="1810"/>
                                </a:lnTo>
                                <a:lnTo>
                                  <a:pt x="502567" y="3018"/>
                                </a:lnTo>
                                <a:lnTo>
                                  <a:pt x="505143" y="4739"/>
                                </a:lnTo>
                                <a:lnTo>
                                  <a:pt x="507375" y="6973"/>
                                </a:lnTo>
                                <a:lnTo>
                                  <a:pt x="509608" y="9204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499650" y="112483"/>
                                </a:lnTo>
                                <a:lnTo>
                                  <a:pt x="496733" y="113693"/>
                                </a:lnTo>
                                <a:lnTo>
                                  <a:pt x="493695" y="114298"/>
                                </a:lnTo>
                                <a:lnTo>
                                  <a:pt x="490538" y="114300"/>
                                </a:lnTo>
                                <a:lnTo>
                                  <a:pt x="23813" y="114300"/>
                                </a:lnTo>
                                <a:lnTo>
                                  <a:pt x="20655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9207" y="109556"/>
                                </a:lnTo>
                                <a:lnTo>
                                  <a:pt x="6974" y="107323"/>
                                </a:lnTo>
                                <a:lnTo>
                                  <a:pt x="4741" y="105091"/>
                                </a:lnTo>
                                <a:lnTo>
                                  <a:pt x="3020" y="102516"/>
                                </a:lnTo>
                                <a:lnTo>
                                  <a:pt x="1812" y="99598"/>
                                </a:lnTo>
                                <a:lnTo>
                                  <a:pt x="603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3" name="Textbox 163"/>
                        <wps:cNvSpPr txBox="1"/>
                        <wps:spPr>
                          <a:xfrm>
                            <a:off x="0" y="0"/>
                            <a:ext cx="5238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B2C2628">
                              <w:pPr>
                                <w:spacing w:before="16"/>
                                <w:ind w:left="4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addUser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0" o:spid="_x0000_s1026" o:spt="203" style="position:absolute;left:0pt;margin-left:426.95pt;margin-top:-12.45pt;height:9.75pt;width:41.25pt;mso-position-horizontal-relative:page;z-index:251664384;mso-width-relative:page;mso-height-relative:page;" coordsize="523875,123825" o:gfxdata="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">
                <o:lock v:ext="edit" aspectratio="f"/>
                <v:shape id="Graphic 161" o:spid="_x0000_s1026" o:spt="100" style="position:absolute;left:0;top:0;height:123825;width:523875;" fillcolor="#F2F4F4" filled="t" stroked="f" coordsize="523875,123825" o:gfxdata="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5qmrLsAAADc&#10;AAAADwAAAAAAAAABACAAAAAiAAAAZHJzL2Rvd25yZXYueG1sUEsBAhQAFAAAAAgAh07iQDMvBZ47&#10;AAAAOQAAABAAAAAAAAAAAQAgAAAACgEAAGRycy9zaGFwZXhtbC54bWxQSwUGAAAAAAYABgBbAQAA&#10;tAMAAAAA&#10;" path="m499089,123823l24785,123823,21140,123097,0,99038,0,95250,0,24785,24785,0,499089,0,523875,24785,523875,99038,502733,123097,49908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2" o:spid="_x0000_s1026" o:spt="100" style="position:absolute;left:4762;top:4762;height:114300;width:514350;" filled="f" stroked="t" coordsize="514350,114300" o:gfxdata="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UL+7LrsAAADc&#10;AAAADwAAAAAAAAABACAAAAAiAAAAZHJzL2Rvd25yZXYueG1sUEsBAhQAFAAAAAgAh07iQDMvBZ47&#10;AAAAOQAAABAAAAAAAAAAAQAgAAAACgEAAGRycy9zaGFwZXhtbC54bWxQSwUGAAAAAAYABgBbAQAA&#10;tAMAAAAA&#10;" path="m0,90487l0,23812,0,20652,603,17615,1812,14697,3020,11779,4741,9204,6974,6973,9207,4739,11782,3018,14699,1810,17617,603,20655,0,23813,0,490538,0,493695,0,496733,603,499650,1810,502567,3018,505143,4739,507375,6973,509608,9204,514350,23812,514350,90487,499650,112483,496733,113693,493695,114298,490538,114300,23813,114300,20655,114298,17617,113693,14699,112483,11782,111276,9207,109556,6974,107323,4741,105091,3020,102516,1812,99598,603,96679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63" o:spid="_x0000_s1026" o:spt="202" type="#_x0000_t202" style="position:absolute;left:0;top:0;height:123825;width:523875;" filled="f" stroked="f" coordsize="21600,21600" o:gfxdata="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qNLbW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B2C2628">
                        <w:pPr>
                          <w:spacing w:before="16"/>
                          <w:ind w:left="4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addUser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712512" behindDoc="1" locked="0" layoutInCell="1" allowOverlap="1">
                <wp:simplePos x="0" y="0"/>
                <wp:positionH relativeFrom="page">
                  <wp:posOffset>1878965</wp:posOffset>
                </wp:positionH>
                <wp:positionV relativeFrom="paragraph">
                  <wp:posOffset>50800</wp:posOffset>
                </wp:positionV>
                <wp:extent cx="733425" cy="123825"/>
                <wp:effectExtent l="0" t="0" r="0" b="0"/>
                <wp:wrapNone/>
                <wp:docPr id="164" name="Group 1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23825"/>
                          <a:chOff x="0" y="0"/>
                          <a:chExt cx="733425" cy="123825"/>
                        </a:xfrm>
                      </wpg:grpSpPr>
                      <wps:wsp>
                        <wps:cNvPr id="165" name="Graphic 165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5"/>
                                </a:lnTo>
                                <a:lnTo>
                                  <a:pt x="733424" y="99038"/>
                                </a:lnTo>
                                <a:lnTo>
                                  <a:pt x="712284" y="123097"/>
                                </a:lnTo>
                                <a:lnTo>
                                  <a:pt x="7086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Graphic 166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4"/>
                                </a:lnTo>
                                <a:lnTo>
                                  <a:pt x="709200" y="1811"/>
                                </a:lnTo>
                                <a:lnTo>
                                  <a:pt x="712117" y="3018"/>
                                </a:lnTo>
                                <a:lnTo>
                                  <a:pt x="714692" y="4739"/>
                                </a:lnTo>
                                <a:lnTo>
                                  <a:pt x="716925" y="6974"/>
                                </a:lnTo>
                                <a:lnTo>
                                  <a:pt x="719158" y="9204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4" o:spid="_x0000_s1026" o:spt="203" style="position:absolute;left:0pt;margin-left:147.95pt;margin-top:4pt;height:9.75pt;width:57.75pt;mso-position-horizontal-relative:page;z-index:-251603968;mso-width-relative:page;mso-height-relative:page;" coordsize="733425,123825" o:gfxdata="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">
                <o:lock v:ext="edit" aspectratio="f"/>
                <v:shape id="Graphic 165" o:spid="_x0000_s1026" o:spt="100" style="position:absolute;left:0;top:0;height:123825;width:733425;" fillcolor="#F2F4F4" filled="t" stroked="f" coordsize="733425,123825" o:gfxdata="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m1Bru8AAAA&#10;3AAAAA8AAAAAAAAAAQAgAAAAIgAAAGRycy9kb3ducmV2LnhtbFBLAQIUABQAAAAIAIdO4kAzLwWe&#10;OwAAADkAAAAQAAAAAAAAAAEAIAAAAAsBAABkcnMvc2hhcGV4bWwueG1sUEsFBgAAAAAGAAYAWwEA&#10;ALUDAAAAAA==&#10;" path="m708639,123823l24785,123823,21140,123097,0,99038,0,95250,0,24785,24785,0,708639,0,733424,24785,733424,99038,712284,123097,70863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66" o:spid="_x0000_s1026" o:spt="100" style="position:absolute;left:4762;top:4762;height:114300;width:723900;" filled="f" stroked="t" coordsize="723900,114300" o:gfxdata="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v75iJr4A&#10;AADcAAAADwAAAAAAAAABACAAAAAiAAAAZHJzL2Rvd25yZXYueG1sUEsBAhQAFAAAAAgAh07iQDMv&#10;BZ47AAAAOQAAABAAAAAAAAAAAQAgAAAADQEAAGRycy9zaGFwZXhtbC54bWxQSwUGAAAAAAYABgBb&#10;AQAAtwMAAAAA&#10;" path="m0,90487l0,23812,0,20652,604,17615,1812,14697,3021,11778,4741,9204,6974,6974,9207,4739,11782,3018,14699,1811,17617,604,20654,0,23812,0,700087,0,703245,0,706282,604,709200,1811,712117,3018,714692,4739,716925,6974,719158,9204,723900,23812,723900,90487,700087,114300,23812,114300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333333"/>
          <w:spacing w:val="10"/>
          <w:sz w:val="19"/>
        </w:rPr>
        <w:t xml:space="preserve">户信息存入  </w:t>
      </w:r>
      <w:r>
        <w:rPr>
          <w:rFonts w:ascii="Lucida Console" w:eastAsia="Lucida Console"/>
          <w:color w:val="333333"/>
          <w:sz w:val="17"/>
        </w:rPr>
        <w:t>user_table</w:t>
      </w:r>
      <w:r>
        <w:rPr>
          <w:rFonts w:ascii="Lucida Console" w:eastAsia="Lucida Console"/>
          <w:color w:val="333333"/>
          <w:spacing w:val="-14"/>
          <w:sz w:val="17"/>
        </w:rPr>
        <w:t xml:space="preserve"> </w:t>
      </w:r>
      <w:r>
        <w:rPr>
          <w:color w:val="333333"/>
          <w:spacing w:val="-1"/>
          <w:sz w:val="19"/>
        </w:rPr>
        <w:t>。在存入前，会先查询数据库确保用户名未被占用。</w:t>
      </w:r>
    </w:p>
    <w:p w14:paraId="149011BC">
      <w:pPr>
        <w:spacing w:after="0" w:line="330" w:lineRule="exact"/>
        <w:jc w:val="left"/>
        <w:rPr>
          <w:sz w:val="19"/>
        </w:rPr>
        <w:sectPr>
          <w:type w:val="continuous"/>
          <w:pgSz w:w="11900" w:h="16840"/>
          <w:pgMar w:top="520" w:right="1417" w:bottom="280" w:left="1417" w:header="720" w:footer="720" w:gutter="0"/>
          <w:cols w:space="720" w:num="1"/>
        </w:sectPr>
      </w:pPr>
    </w:p>
    <w:p w14:paraId="06AC26F5">
      <w:pPr>
        <w:pStyle w:val="5"/>
        <w:tabs>
          <w:tab w:val="left" w:pos="3560"/>
        </w:tabs>
        <w:spacing w:before="36"/>
        <w:ind w:left="523"/>
      </w:pPr>
      <w:r>
        <mc:AlternateContent>
          <mc:Choice Requires="wps">
            <w:drawing>
              <wp:anchor distT="0" distB="0" distL="0" distR="0" simplePos="0" relativeHeight="251665408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114935</wp:posOffset>
                </wp:positionV>
                <wp:extent cx="47625" cy="47625"/>
                <wp:effectExtent l="0" t="0" r="0" b="0"/>
                <wp:wrapNone/>
                <wp:docPr id="167" name="Graphic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67" o:spid="_x0000_s1026" o:spt="100" style="position:absolute;left:0pt;margin-left:84.95pt;margin-top:9.05pt;height:3.75pt;width:3.75pt;mso-position-horizontal-relative:page;z-index:251665408;mso-width-relative:page;mso-height-relative:page;" fillcolor="#333333" filled="t" stroked="f" coordsize="47625,47625" o:gfxdata="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UyDAfdwA&#10;AAAJAQAADwAAAAAAAAABACAAAAAiAAAAZHJzL2Rvd25yZXYueG1sUEsBAhQAFAAAAAgAh07iQO0Y&#10;sP1UAgAAugUAAA4AAAAAAAAAAQAgAAAAKwEAAGRycy9lMm9Eb2MueG1sUEsFBgAAAAAGAAYAWQEA&#10;APEFAAAAAA==&#10;" path="m26970,47623l20654,47623,17617,47018,0,26968,0,20652,20654,0,26970,0,47625,23812,47625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13536" behindDoc="1" locked="0" layoutInCell="1" allowOverlap="1">
                <wp:simplePos x="0" y="0"/>
                <wp:positionH relativeFrom="page">
                  <wp:posOffset>2193290</wp:posOffset>
                </wp:positionH>
                <wp:positionV relativeFrom="paragraph">
                  <wp:posOffset>86360</wp:posOffset>
                </wp:positionV>
                <wp:extent cx="933450" cy="123825"/>
                <wp:effectExtent l="0" t="0" r="0" b="0"/>
                <wp:wrapNone/>
                <wp:docPr id="168" name="Group 16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450" cy="123825"/>
                          <a:chOff x="0" y="0"/>
                          <a:chExt cx="933450" cy="123825"/>
                        </a:xfrm>
                      </wpg:grpSpPr>
                      <wps:wsp>
                        <wps:cNvPr id="169" name="Graphic 169"/>
                        <wps:cNvSpPr/>
                        <wps:spPr>
                          <a:xfrm>
                            <a:off x="0" y="0"/>
                            <a:ext cx="9334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23825">
                                <a:moveTo>
                                  <a:pt x="9086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908664" y="0"/>
                                </a:lnTo>
                                <a:lnTo>
                                  <a:pt x="933449" y="24782"/>
                                </a:lnTo>
                                <a:lnTo>
                                  <a:pt x="933449" y="99038"/>
                                </a:lnTo>
                                <a:lnTo>
                                  <a:pt x="912309" y="123097"/>
                                </a:lnTo>
                                <a:lnTo>
                                  <a:pt x="9086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0" name="Graphic 170"/>
                        <wps:cNvSpPr/>
                        <wps:spPr>
                          <a:xfrm>
                            <a:off x="4762" y="4762"/>
                            <a:ext cx="9239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3270" y="0"/>
                                </a:lnTo>
                                <a:lnTo>
                                  <a:pt x="906307" y="601"/>
                                </a:lnTo>
                                <a:lnTo>
                                  <a:pt x="923925" y="23812"/>
                                </a:lnTo>
                                <a:lnTo>
                                  <a:pt x="923925" y="90487"/>
                                </a:lnTo>
                                <a:lnTo>
                                  <a:pt x="923924" y="93643"/>
                                </a:lnTo>
                                <a:lnTo>
                                  <a:pt x="923320" y="96679"/>
                                </a:lnTo>
                                <a:lnTo>
                                  <a:pt x="922112" y="99598"/>
                                </a:lnTo>
                                <a:lnTo>
                                  <a:pt x="920903" y="102516"/>
                                </a:lnTo>
                                <a:lnTo>
                                  <a:pt x="909225" y="112483"/>
                                </a:lnTo>
                                <a:lnTo>
                                  <a:pt x="906307" y="113693"/>
                                </a:lnTo>
                                <a:lnTo>
                                  <a:pt x="903270" y="114298"/>
                                </a:lnTo>
                                <a:lnTo>
                                  <a:pt x="9001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9207" y="109556"/>
                                </a:lnTo>
                                <a:lnTo>
                                  <a:pt x="6974" y="107323"/>
                                </a:lnTo>
                                <a:lnTo>
                                  <a:pt x="4741" y="105091"/>
                                </a:lnTo>
                                <a:lnTo>
                                  <a:pt x="3020" y="102516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1" name="Textbox 171"/>
                        <wps:cNvSpPr txBox="1"/>
                        <wps:spPr>
                          <a:xfrm>
                            <a:off x="0" y="0"/>
                            <a:ext cx="9334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6F43DA7">
                              <w:pPr>
                                <w:spacing w:before="16"/>
                                <w:ind w:left="5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LoginActivity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68" o:spid="_x0000_s1026" o:spt="203" style="position:absolute;left:0pt;margin-left:172.7pt;margin-top:6.8pt;height:9.75pt;width:73.5pt;mso-position-horizontal-relative:page;z-index:-251602944;mso-width-relative:page;mso-height-relative:page;" coordsize="933450,123825" o:gfxdata="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">
                <o:lock v:ext="edit" aspectratio="f"/>
                <v:shape id="Graphic 169" o:spid="_x0000_s1026" o:spt="100" style="position:absolute;left:0;top:0;height:123825;width:933450;" fillcolor="#F2F4F4" filled="t" stroked="f" coordsize="933450,123825" o:gfxdata="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RpIyugAAANwA&#10;AAAPAAAAAAAAAAEAIAAAACIAAABkcnMvZG93bnJldi54bWxQSwECFAAUAAAACACHTuJAMy8FnjsA&#10;AAA5AAAAEAAAAAAAAAABACAAAAAJAQAAZHJzL3NoYXBleG1sLnhtbFBLBQYAAAAABgAGAFsBAACz&#10;AwAAAAA=&#10;" path="m908664,123823l24785,123823,21140,123097,0,99038,0,95250,0,24782,24785,0,908664,0,933449,24782,933449,99038,912309,123097,90866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0" o:spid="_x0000_s1026" o:spt="100" style="position:absolute;left:4762;top:4762;height:114300;width:923925;" filled="f" stroked="t" coordsize="923925,114300" o:gfxdata="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0qr&#10;h8EAAADcAAAADwAAAAAAAAABACAAAAAiAAAAZHJzL2Rvd25yZXYueG1sUEsBAhQAFAAAAAgAh07i&#10;QDMvBZ47AAAAOQAAABAAAAAAAAAAAQAgAAAAEAEAAGRycy9zaGFwZXhtbC54bWxQSwUGAAAAAAYA&#10;BgBbAQAAugMAAAAA&#10;" path="m0,90487l0,23812,0,20652,604,17615,1812,14697,3020,11778,4741,9204,20654,0,23812,0,900112,0,903270,0,906307,601,923925,23812,923925,90487,923924,93643,923320,96679,922112,99598,920903,102516,909225,112483,906307,113693,903270,114298,900112,114300,23812,114300,20654,114298,17617,113693,14699,112483,11782,111276,9207,109556,6974,107323,4741,105091,3020,102516,1812,99598,604,96679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71" o:spid="_x0000_s1026" o:spt="202" type="#_x0000_t202" style="position:absolute;left:0;top:0;height:123825;width:933450;" filled="f" stroked="f" coordsize="21600,21600" o:gfxdata="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DKgIS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6F43DA7">
                        <w:pPr>
                          <w:spacing w:before="16"/>
                          <w:ind w:left="5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LoginActivity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6432" behindDoc="0" locked="0" layoutInCell="1" allowOverlap="1">
                <wp:simplePos x="0" y="0"/>
                <wp:positionH relativeFrom="page">
                  <wp:posOffset>4676140</wp:posOffset>
                </wp:positionH>
                <wp:positionV relativeFrom="paragraph">
                  <wp:posOffset>83185</wp:posOffset>
                </wp:positionV>
                <wp:extent cx="1940560" cy="130810"/>
                <wp:effectExtent l="0" t="0" r="0" b="0"/>
                <wp:wrapNone/>
                <wp:docPr id="172" name="Group 17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40560" cy="130810"/>
                          <a:chOff x="0" y="0"/>
                          <a:chExt cx="1940560" cy="130810"/>
                        </a:xfrm>
                      </wpg:grpSpPr>
                      <wps:wsp>
                        <wps:cNvPr id="173" name="Graphic 173"/>
                        <wps:cNvSpPr/>
                        <wps:spPr>
                          <a:xfrm>
                            <a:off x="3487" y="3487"/>
                            <a:ext cx="1933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933575" h="123825">
                                <a:moveTo>
                                  <a:pt x="19087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908789" y="0"/>
                                </a:lnTo>
                                <a:lnTo>
                                  <a:pt x="1933574" y="24782"/>
                                </a:lnTo>
                                <a:lnTo>
                                  <a:pt x="1933574" y="99038"/>
                                </a:lnTo>
                                <a:lnTo>
                                  <a:pt x="1912434" y="123097"/>
                                </a:lnTo>
                                <a:lnTo>
                                  <a:pt x="19087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4" name="Textbox 174"/>
                        <wps:cNvSpPr txBox="1"/>
                        <wps:spPr>
                          <a:xfrm>
                            <a:off x="8250" y="8250"/>
                            <a:ext cx="1924050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DC84E5A">
                              <w:pPr>
                                <w:spacing w:before="0" w:line="154" w:lineRule="exact"/>
                                <w:ind w:left="23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dbHelper.getUserByUsername()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2" o:spid="_x0000_s1026" o:spt="203" style="position:absolute;left:0pt;margin-left:368.2pt;margin-top:6.55pt;height:10.3pt;width:152.8pt;mso-position-horizontal-relative:page;z-index:251666432;mso-width-relative:page;mso-height-relative:page;" coordsize="1940560,130810" o:gfxdata="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">
                <o:lock v:ext="edit" aspectratio="f"/>
                <v:shape id="Graphic 173" o:spid="_x0000_s1026" o:spt="100" style="position:absolute;left:3487;top:3487;height:123825;width:1933575;" fillcolor="#F2F4F4" filled="t" stroked="f" coordsize="1933575,123825" o:gfxdata="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hzgSb4A&#10;AADcAAAADwAAAAAAAAABACAAAAAiAAAAZHJzL2Rvd25yZXYueG1sUEsBAhQAFAAAAAgAh07iQDMv&#10;BZ47AAAAOQAAABAAAAAAAAAAAQAgAAAADQEAAGRycy9zaGFwZXhtbC54bWxQSwUGAAAAAAYABgBb&#10;AQAAtwMAAAAA&#10;" path="m1908789,123823l24785,123823,21140,123097,0,99038,0,95250,0,24782,24785,0,1908789,0,1933574,24782,1933574,99038,1912434,123097,190878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74" o:spid="_x0000_s1026" o:spt="202" type="#_x0000_t202" style="position:absolute;left:8250;top:8250;height:114300;width:1924050;" filled="f" stroked="t" coordsize="21600,21600" o:gfxdata="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D2ClbsAAADc&#10;AAAADwAAAAAAAAABACAAAAAiAAAAZHJzL2Rvd25yZXYueG1sUEsBAhQAFAAAAAgAh07iQDMvBZ47&#10;AAAAOQAAABAAAAAAAAAAAQAgAAAACgEAAGRycy9zaGFwZXhtbC54bWxQSwUGAAAAAAYABgBbAQAA&#10;tAMAAAAA&#10;">
                  <v:fill on="f" focussize="0,0"/>
                  <v:stroke weight="1.2992125984252pt" color="#E7E9EC" joinstyle="round"/>
                  <v:imagedata o:title=""/>
                  <o:lock v:ext="edit" aspectratio="f"/>
                  <v:textbox inset="0mm,0mm,0mm,0mm">
                    <w:txbxContent>
                      <w:p w14:paraId="1DC84E5A">
                        <w:pPr>
                          <w:spacing w:before="0" w:line="154" w:lineRule="exact"/>
                          <w:ind w:left="23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dbHelper.getUserByUsername()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</w:rPr>
        <w:t>登录流程</w:t>
      </w:r>
      <w:r>
        <w:rPr>
          <w:rFonts w:ascii="Arial Black" w:eastAsia="Arial Black"/>
          <w:color w:val="333333"/>
        </w:rPr>
        <w:t>:</w:t>
      </w:r>
      <w:r>
        <w:rPr>
          <w:rFonts w:ascii="Arial Black" w:eastAsia="Arial Black"/>
          <w:color w:val="333333"/>
          <w:spacing w:val="1"/>
        </w:rPr>
        <w:t xml:space="preserve"> </w:t>
      </w:r>
      <w:r>
        <w:rPr>
          <w:color w:val="333333"/>
        </w:rPr>
        <w:t>用户</w:t>
      </w:r>
      <w:r>
        <w:rPr>
          <w:color w:val="333333"/>
          <w:spacing w:val="-10"/>
        </w:rPr>
        <w:t>在</w:t>
      </w:r>
      <w:r>
        <w:rPr>
          <w:color w:val="333333"/>
        </w:rPr>
        <w:tab/>
      </w:r>
      <w:r>
        <w:rPr>
          <w:color w:val="333333"/>
        </w:rPr>
        <w:t>中输入账号密码。系统调</w:t>
      </w:r>
      <w:r>
        <w:rPr>
          <w:color w:val="333333"/>
          <w:spacing w:val="-10"/>
        </w:rPr>
        <w:t>用</w:t>
      </w:r>
    </w:p>
    <w:p w14:paraId="1A96E9A1">
      <w:pPr>
        <w:spacing w:before="0" w:line="330" w:lineRule="exact"/>
        <w:ind w:left="523" w:right="0" w:firstLine="0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1755140</wp:posOffset>
                </wp:positionH>
                <wp:positionV relativeFrom="paragraph">
                  <wp:posOffset>50800</wp:posOffset>
                </wp:positionV>
                <wp:extent cx="733425" cy="123825"/>
                <wp:effectExtent l="0" t="0" r="0" b="0"/>
                <wp:wrapNone/>
                <wp:docPr id="175" name="Group 1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23825"/>
                          <a:chOff x="0" y="0"/>
                          <a:chExt cx="733425" cy="123825"/>
                        </a:xfrm>
                      </wpg:grpSpPr>
                      <wps:wsp>
                        <wps:cNvPr id="176" name="Graphic 176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5"/>
                                </a:lnTo>
                                <a:lnTo>
                                  <a:pt x="733424" y="99038"/>
                                </a:lnTo>
                                <a:lnTo>
                                  <a:pt x="712283" y="123099"/>
                                </a:lnTo>
                                <a:lnTo>
                                  <a:pt x="7086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77" name="Graphic 177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7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4"/>
                                </a:lnTo>
                                <a:lnTo>
                                  <a:pt x="709200" y="1811"/>
                                </a:lnTo>
                                <a:lnTo>
                                  <a:pt x="712117" y="3018"/>
                                </a:lnTo>
                                <a:lnTo>
                                  <a:pt x="714692" y="4739"/>
                                </a:lnTo>
                                <a:lnTo>
                                  <a:pt x="716925" y="6974"/>
                                </a:lnTo>
                                <a:lnTo>
                                  <a:pt x="719158" y="9204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5" o:spid="_x0000_s1026" o:spt="203" style="position:absolute;left:0pt;margin-left:138.2pt;margin-top:4pt;height:9.75pt;width:57.75pt;mso-position-horizontal-relative:page;z-index:-251601920;mso-width-relative:page;mso-height-relative:page;" coordsize="733425,123825" o:gfxdata="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">
                <o:lock v:ext="edit" aspectratio="f"/>
                <v:shape id="Graphic 176" o:spid="_x0000_s1026" o:spt="100" style="position:absolute;left:0;top:0;height:123825;width:733425;" fillcolor="#F2F4F4" filled="t" stroked="f" coordsize="733425,123825" o:gfxdata="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Ny+DhG8AAAA&#10;3AAAAA8AAAAAAAAAAQAgAAAAIgAAAGRycy9kb3ducmV2LnhtbFBLAQIUABQAAAAIAIdO4kAzLwWe&#10;OwAAADkAAAAQAAAAAAAAAAEAIAAAAAsBAABkcnMvc2hhcGV4bWwueG1sUEsFBgAAAAAGAAYAWwEA&#10;ALUDAAAAAA==&#10;" path="m708639,123823l24785,123823,21140,123097,0,99038,0,95250,0,24785,24785,0,708639,0,733424,24785,733424,99038,712283,123099,70863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77" o:spid="_x0000_s1026" o:spt="100" style="position:absolute;left:4762;top:4762;height:114300;width:723900;" filled="f" stroked="t" coordsize="723900,114300" o:gfxdata="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UrUWC/&#10;AAAA3AAAAA8AAAAAAAAAAQAgAAAAIgAAAGRycy9kb3ducmV2LnhtbFBLAQIUABQAAAAIAIdO4kAz&#10;LwWeOwAAADkAAAAQAAAAAAAAAAEAIAAAAA4BAABkcnMvc2hhcGV4bWwueG1sUEsFBgAAAAAGAAYA&#10;WwEAALgDAAAAAA==&#10;" path="m0,90487l0,23812,0,20654,604,17617,1812,14698,3021,11780,4741,9204,6974,6974,9207,4739,11782,3018,14699,1811,17617,604,20654,0,23812,0,700087,0,703245,0,706282,604,709200,1811,712117,3018,714692,4739,716925,6974,719158,9204,723900,23812,723900,90487,700087,114300,23812,114300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714560" behindDoc="1" locked="0" layoutInCell="1" allowOverlap="1">
                <wp:simplePos x="0" y="0"/>
                <wp:positionH relativeFrom="page">
                  <wp:posOffset>5241290</wp:posOffset>
                </wp:positionH>
                <wp:positionV relativeFrom="paragraph">
                  <wp:posOffset>50800</wp:posOffset>
                </wp:positionV>
                <wp:extent cx="1200150" cy="123825"/>
                <wp:effectExtent l="0" t="0" r="0" b="0"/>
                <wp:wrapNone/>
                <wp:docPr id="178" name="Group 17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0150" cy="123825"/>
                          <a:chOff x="0" y="0"/>
                          <a:chExt cx="1200150" cy="123825"/>
                        </a:xfrm>
                      </wpg:grpSpPr>
                      <wps:wsp>
                        <wps:cNvPr id="179" name="Graphic 179"/>
                        <wps:cNvSpPr/>
                        <wps:spPr>
                          <a:xfrm>
                            <a:off x="0" y="0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50" y="24785"/>
                                </a:lnTo>
                                <a:lnTo>
                                  <a:pt x="1200150" y="99038"/>
                                </a:lnTo>
                                <a:lnTo>
                                  <a:pt x="1179008" y="123099"/>
                                </a:lnTo>
                                <a:lnTo>
                                  <a:pt x="11753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0" name="Graphic 180"/>
                        <wps:cNvSpPr/>
                        <wps:spPr>
                          <a:xfrm>
                            <a:off x="4763" y="4762"/>
                            <a:ext cx="11906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7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66812" y="0"/>
                                </a:lnTo>
                                <a:lnTo>
                                  <a:pt x="1169969" y="0"/>
                                </a:lnTo>
                                <a:lnTo>
                                  <a:pt x="1173006" y="604"/>
                                </a:lnTo>
                                <a:lnTo>
                                  <a:pt x="1175924" y="1811"/>
                                </a:lnTo>
                                <a:lnTo>
                                  <a:pt x="1178841" y="3018"/>
                                </a:lnTo>
                                <a:lnTo>
                                  <a:pt x="1181416" y="4739"/>
                                </a:lnTo>
                                <a:lnTo>
                                  <a:pt x="1183649" y="6974"/>
                                </a:lnTo>
                                <a:lnTo>
                                  <a:pt x="1185882" y="9204"/>
                                </a:lnTo>
                                <a:lnTo>
                                  <a:pt x="1190625" y="23812"/>
                                </a:lnTo>
                                <a:lnTo>
                                  <a:pt x="1190625" y="90487"/>
                                </a:lnTo>
                                <a:lnTo>
                                  <a:pt x="11668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8" o:spid="_x0000_s1026" o:spt="203" style="position:absolute;left:0pt;margin-left:412.7pt;margin-top:4pt;height:9.75pt;width:94.5pt;mso-position-horizontal-relative:page;z-index:-251601920;mso-width-relative:page;mso-height-relative:page;" coordsize="1200150,123825" o:gfxdata="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">
                <o:lock v:ext="edit" aspectratio="f"/>
                <v:shape id="Graphic 179" o:spid="_x0000_s1026" o:spt="100" style="position:absolute;left:0;top:0;height:123825;width:1200150;" fillcolor="#F2F4F4" filled="t" stroked="f" coordsize="1200150,123825" o:gfxdata="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4nvXvrsAAADc&#10;AAAADwAAAAAAAAABACAAAAAiAAAAZHJzL2Rvd25yZXYueG1sUEsBAhQAFAAAAAgAh07iQDMvBZ47&#10;AAAAOQAAABAAAAAAAAAAAQAgAAAACgEAAGRycy9zaGFwZXhtbC54bWxQSwUGAAAAAAYABgBbAQAA&#10;tAMAAAAA&#10;" path="m1175364,123823l24785,123823,21140,123097,0,99038,0,95250,0,24785,24785,0,1175364,0,1200150,24785,1200150,99038,1179008,123099,117536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0" o:spid="_x0000_s1026" o:spt="100" style="position:absolute;left:4763;top:4762;height:114300;width:1190625;" filled="f" stroked="t" coordsize="1190625,114300" o:gfxdata="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R61u2/&#10;AAAA3AAAAA8AAAAAAAAAAQAgAAAAIgAAAGRycy9kb3ducmV2LnhtbFBLAQIUABQAAAAIAIdO4kAz&#10;LwWeOwAAADkAAAAQAAAAAAAAAAEAIAAAAA4BAABkcnMvc2hhcGV4bWwueG1sUEsFBgAAAAAGAAYA&#10;WwEAALgDAAAAAA==&#10;" path="m0,90487l0,23812,0,20654,604,17617,1812,14698,3020,11780,4741,9204,6974,6974,9207,4739,11782,3018,14699,1811,17616,604,20654,0,23812,0,1166812,0,1169969,0,1173006,604,1175924,1811,1178841,3018,1181416,4739,1183649,6974,1185882,9204,1190625,23812,1190625,90487,1166812,114300,23812,114300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6060440</wp:posOffset>
                </wp:positionH>
                <wp:positionV relativeFrom="paragraph">
                  <wp:posOffset>317500</wp:posOffset>
                </wp:positionV>
                <wp:extent cx="457200" cy="123825"/>
                <wp:effectExtent l="0" t="0" r="0" b="0"/>
                <wp:wrapNone/>
                <wp:docPr id="181" name="Group 1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57200" cy="123825"/>
                          <a:chOff x="0" y="0"/>
                          <a:chExt cx="457200" cy="123825"/>
                        </a:xfrm>
                      </wpg:grpSpPr>
                      <wps:wsp>
                        <wps:cNvPr id="182" name="Graphic 182"/>
                        <wps:cNvSpPr/>
                        <wps:spPr>
                          <a:xfrm>
                            <a:off x="0" y="0"/>
                            <a:ext cx="4572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7200" h="123825">
                                <a:moveTo>
                                  <a:pt x="4324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39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432414" y="0"/>
                                </a:lnTo>
                                <a:lnTo>
                                  <a:pt x="457200" y="24785"/>
                                </a:lnTo>
                                <a:lnTo>
                                  <a:pt x="457200" y="99038"/>
                                </a:lnTo>
                                <a:lnTo>
                                  <a:pt x="436059" y="123097"/>
                                </a:lnTo>
                                <a:lnTo>
                                  <a:pt x="4324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3" name="Graphic 183"/>
                        <wps:cNvSpPr/>
                        <wps:spPr>
                          <a:xfrm>
                            <a:off x="4762" y="4762"/>
                            <a:ext cx="4476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476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3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5" y="0"/>
                                </a:lnTo>
                                <a:lnTo>
                                  <a:pt x="23813" y="0"/>
                                </a:lnTo>
                                <a:lnTo>
                                  <a:pt x="423863" y="0"/>
                                </a:lnTo>
                                <a:lnTo>
                                  <a:pt x="427020" y="0"/>
                                </a:lnTo>
                                <a:lnTo>
                                  <a:pt x="430057" y="604"/>
                                </a:lnTo>
                                <a:lnTo>
                                  <a:pt x="432974" y="1811"/>
                                </a:lnTo>
                                <a:lnTo>
                                  <a:pt x="435892" y="3018"/>
                                </a:lnTo>
                                <a:lnTo>
                                  <a:pt x="438467" y="4739"/>
                                </a:lnTo>
                                <a:lnTo>
                                  <a:pt x="440700" y="6974"/>
                                </a:lnTo>
                                <a:lnTo>
                                  <a:pt x="442932" y="9204"/>
                                </a:lnTo>
                                <a:lnTo>
                                  <a:pt x="444653" y="11778"/>
                                </a:lnTo>
                                <a:lnTo>
                                  <a:pt x="445861" y="14697"/>
                                </a:lnTo>
                                <a:lnTo>
                                  <a:pt x="447070" y="17615"/>
                                </a:lnTo>
                                <a:lnTo>
                                  <a:pt x="447675" y="20654"/>
                                </a:lnTo>
                                <a:lnTo>
                                  <a:pt x="447675" y="23812"/>
                                </a:lnTo>
                                <a:lnTo>
                                  <a:pt x="447675" y="90487"/>
                                </a:lnTo>
                                <a:lnTo>
                                  <a:pt x="423863" y="114300"/>
                                </a:lnTo>
                                <a:lnTo>
                                  <a:pt x="23813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4" name="Textbox 184"/>
                        <wps:cNvSpPr txBox="1"/>
                        <wps:spPr>
                          <a:xfrm>
                            <a:off x="0" y="0"/>
                            <a:ext cx="4572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527FDBC">
                              <w:pPr>
                                <w:spacing w:before="16"/>
                                <w:ind w:left="4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Intent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1" o:spid="_x0000_s1026" o:spt="203" style="position:absolute;left:0pt;margin-left:477.2pt;margin-top:25pt;height:9.75pt;width:36pt;mso-position-horizontal-relative:page;z-index:251668480;mso-width-relative:page;mso-height-relative:page;" coordsize="457200,123825" o:gfxdata="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">
                <o:lock v:ext="edit" aspectratio="f"/>
                <v:shape id="Graphic 182" o:spid="_x0000_s1026" o:spt="100" style="position:absolute;left:0;top:0;height:123825;width:457200;" fillcolor="#F2F4F4" filled="t" stroked="f" coordsize="457200,123825" o:gfxdata="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62tCVvQAA&#10;ANwAAAAPAAAAAAAAAAEAIAAAACIAAABkcnMvZG93bnJldi54bWxQSwECFAAUAAAACACHTuJAMy8F&#10;njsAAAA5AAAAEAAAAAAAAAABACAAAAAMAQAAZHJzL3NoYXBleG1sLnhtbFBLBQYAAAAABgAGAFsB&#10;AAC2AwAAAAA=&#10;" path="m432414,123823l24785,123823,21139,123097,0,99038,0,95250,0,24785,24785,0,432414,0,457200,24785,457200,99038,436059,123097,43241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83" o:spid="_x0000_s1026" o:spt="100" style="position:absolute;left:4762;top:4762;height:114300;width:447675;" filled="f" stroked="t" coordsize="447675,114300" o:gfxdata="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/VfzIbsAAADc&#10;AAAADwAAAAAAAAABACAAAAAiAAAAZHJzL2Rvd25yZXYueG1sUEsBAhQAFAAAAAgAh07iQDMvBZ47&#10;AAAAOQAAABAAAAAAAAAAAQAgAAAACgEAAGRycy9zaGFwZXhtbC54bWxQSwUGAAAAAAYABgBbAQAA&#10;tAMAAAAA&#10;" path="m0,90487l0,23812,0,20654,603,17615,1812,14697,3020,11778,4741,9204,6974,6974,9207,4739,11782,3018,14699,1808,17617,601,20655,0,23813,0,423863,0,427020,0,430057,604,432974,1811,435892,3018,438467,4739,440700,6974,442932,9204,444653,11778,445861,14697,447070,17615,447675,20654,447675,23812,447675,90487,423863,114300,23813,114300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184" o:spid="_x0000_s1026" o:spt="202" type="#_x0000_t202" style="position:absolute;left:0;top:0;height:123825;width:457200;" filled="f" stroked="f" coordsize="21600,21600" o:gfxdata="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VoUzu8AAAA&#10;3A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527FDBC">
                        <w:pPr>
                          <w:spacing w:before="16"/>
                          <w:ind w:left="4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Intent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z w:val="19"/>
        </w:rPr>
        <w:t>方法查询</w:t>
      </w:r>
      <w:r>
        <w:rPr>
          <w:color w:val="333333"/>
          <w:spacing w:val="73"/>
          <w:w w:val="150"/>
          <w:sz w:val="19"/>
        </w:rPr>
        <w:t xml:space="preserve"> </w:t>
      </w:r>
      <w:r>
        <w:rPr>
          <w:rFonts w:ascii="Lucida Console" w:eastAsia="Lucida Console"/>
          <w:color w:val="333333"/>
          <w:sz w:val="17"/>
        </w:rPr>
        <w:t>user_table</w:t>
      </w:r>
      <w:r>
        <w:rPr>
          <w:rFonts w:ascii="Lucida Console" w:eastAsia="Lucida Console"/>
          <w:color w:val="333333"/>
          <w:spacing w:val="-29"/>
          <w:sz w:val="17"/>
        </w:rPr>
        <w:t xml:space="preserve"> </w:t>
      </w:r>
      <w:r>
        <w:rPr>
          <w:color w:val="333333"/>
          <w:sz w:val="19"/>
        </w:rPr>
        <w:t>。验证成功后，会将用户的</w:t>
      </w:r>
      <w:r>
        <w:rPr>
          <w:rFonts w:ascii="Arial MT" w:eastAsia="Arial MT"/>
          <w:color w:val="333333"/>
          <w:sz w:val="19"/>
        </w:rPr>
        <w:t>ID</w:t>
      </w:r>
      <w:r>
        <w:rPr>
          <w:color w:val="333333"/>
          <w:sz w:val="19"/>
        </w:rPr>
        <w:t>、用户名和角色存入</w:t>
      </w:r>
      <w:r>
        <w:rPr>
          <w:color w:val="333333"/>
          <w:spacing w:val="74"/>
          <w:w w:val="150"/>
          <w:sz w:val="19"/>
        </w:rPr>
        <w:t xml:space="preserve"> </w:t>
      </w:r>
      <w:r>
        <w:rPr>
          <w:rFonts w:ascii="Lucida Console" w:eastAsia="Lucida Console"/>
          <w:color w:val="333333"/>
          <w:sz w:val="17"/>
        </w:rPr>
        <w:t>SharedPreferences</w:t>
      </w:r>
      <w:r>
        <w:rPr>
          <w:rFonts w:ascii="Lucida Console" w:eastAsia="Lucida Console"/>
          <w:color w:val="333333"/>
          <w:spacing w:val="-29"/>
          <w:sz w:val="17"/>
        </w:rPr>
        <w:t xml:space="preserve"> </w:t>
      </w:r>
      <w:r>
        <w:rPr>
          <w:color w:val="333333"/>
          <w:spacing w:val="-10"/>
          <w:sz w:val="19"/>
        </w:rPr>
        <w:t>。</w:t>
      </w:r>
    </w:p>
    <w:p w14:paraId="6C27B2C7">
      <w:pPr>
        <w:spacing w:after="0" w:line="330" w:lineRule="exact"/>
        <w:jc w:val="left"/>
        <w:rPr>
          <w:sz w:val="19"/>
        </w:rPr>
        <w:sectPr>
          <w:pgSz w:w="11900" w:h="16840"/>
          <w:pgMar w:top="480" w:right="1417" w:bottom="280" w:left="1417" w:header="720" w:footer="720" w:gutter="0"/>
          <w:cols w:space="720" w:num="1"/>
        </w:sectPr>
      </w:pPr>
    </w:p>
    <w:p w14:paraId="41C06067">
      <w:pPr>
        <w:pStyle w:val="5"/>
        <w:spacing w:before="85" w:line="225" w:lineRule="auto"/>
        <w:ind w:left="523" w:right="476"/>
      </w:pPr>
      <w:r>
        <mc:AlternateContent>
          <mc:Choice Requires="wps">
            <w:drawing>
              <wp:anchor distT="0" distB="0" distL="0" distR="0" simplePos="0" relativeHeight="251667456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136525</wp:posOffset>
                </wp:positionV>
                <wp:extent cx="47625" cy="47625"/>
                <wp:effectExtent l="0" t="0" r="0" b="0"/>
                <wp:wrapNone/>
                <wp:docPr id="185" name="Graphic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85" o:spid="_x0000_s1026" o:spt="100" style="position:absolute;left:0pt;margin-left:84.95pt;margin-top:10.75pt;height:3.75pt;width:3.75pt;mso-position-horizontal-relative:page;z-index:251667456;mso-width-relative:page;mso-height-relative:page;" fillcolor="#333333" filled="t" stroked="f" coordsize="47625,47625" o:gfxdata="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Dr0xBrbAAAA&#10;CQEAAA8AAAAAAAAAAQAgAAAAIgAAAGRycy9kb3ducmV2LnhtbFBLAQIUABQAAAAIAIdO4kBJCN4S&#10;UwIAALoFAAAOAAAAAAAAAAEAIAAAACoBAABkcnMvZTJvRG9jLnhtbFBLBQYAAAAABgAGAFkBAADv&#10;BQAAAAA=&#10;" path="m26970,47623l20654,47623,17617,47018,0,26968,0,20652,20654,0,26970,0,47625,23812,47625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68480" behindDoc="0" locked="0" layoutInCell="1" allowOverlap="1">
                <wp:simplePos x="0" y="0"/>
                <wp:positionH relativeFrom="page">
                  <wp:posOffset>3428365</wp:posOffset>
                </wp:positionH>
                <wp:positionV relativeFrom="paragraph">
                  <wp:posOffset>104775</wp:posOffset>
                </wp:positionV>
                <wp:extent cx="1207135" cy="130810"/>
                <wp:effectExtent l="0" t="0" r="0" b="0"/>
                <wp:wrapNone/>
                <wp:docPr id="186" name="Group 1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7135" cy="130810"/>
                          <a:chOff x="0" y="0"/>
                          <a:chExt cx="1207135" cy="130810"/>
                        </a:xfrm>
                      </wpg:grpSpPr>
                      <wps:wsp>
                        <wps:cNvPr id="187" name="Graphic 187"/>
                        <wps:cNvSpPr/>
                        <wps:spPr>
                          <a:xfrm>
                            <a:off x="3487" y="3487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50" y="24785"/>
                                </a:lnTo>
                                <a:lnTo>
                                  <a:pt x="1200150" y="99038"/>
                                </a:lnTo>
                                <a:lnTo>
                                  <a:pt x="1179009" y="123097"/>
                                </a:lnTo>
                                <a:lnTo>
                                  <a:pt x="11753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88" name="Textbox 188"/>
                        <wps:cNvSpPr txBox="1"/>
                        <wps:spPr>
                          <a:xfrm>
                            <a:off x="8249" y="8249"/>
                            <a:ext cx="11906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47EE93C">
                              <w:pPr>
                                <w:spacing w:before="0" w:line="154" w:lineRule="exact"/>
                                <w:ind w:left="3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SharedPreferences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6" o:spid="_x0000_s1026" o:spt="203" style="position:absolute;left:0pt;margin-left:269.95pt;margin-top:8.25pt;height:10.3pt;width:95.05pt;mso-position-horizontal-relative:page;z-index:251668480;mso-width-relative:page;mso-height-relative:page;" coordsize="1207135,130810" o:gfxdata="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">
                <o:lock v:ext="edit" aspectratio="f"/>
                <v:shape id="Graphic 187" o:spid="_x0000_s1026" o:spt="100" style="position:absolute;left:3487;top:3487;height:123825;width:1200150;" fillcolor="#F2F4F4" filled="t" stroked="f" coordsize="1200150,123825" o:gfxdata="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fZZwvQAA&#10;ANwAAAAPAAAAAAAAAAEAIAAAACIAAABkcnMvZG93bnJldi54bWxQSwECFAAUAAAACACHTuJAMy8F&#10;njsAAAA5AAAAEAAAAAAAAAABACAAAAAMAQAAZHJzL3NoYXBleG1sLnhtbFBLBQYAAAAABgAGAFsB&#10;AAC2AwAAAAA=&#10;" path="m1175364,123823l24785,123823,21140,123097,0,99038,0,95250,0,24785,24785,0,1175364,0,1200150,24785,1200150,99038,1179009,123097,117536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88" o:spid="_x0000_s1026" o:spt="202" type="#_x0000_t202" style="position:absolute;left:8249;top:8249;height:114300;width:1190625;" filled="f" stroked="t" coordsize="21600,21600" o:gfxdata="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RZ6ae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647EE93C">
                        <w:pPr>
                          <w:spacing w:before="0" w:line="154" w:lineRule="exact"/>
                          <w:ind w:left="3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SharedPreferences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</w:rPr>
        <w:t>多角色路由</w:t>
      </w:r>
      <w:r>
        <w:rPr>
          <w:rFonts w:ascii="Arial Black" w:eastAsia="Arial Black"/>
          <w:color w:val="333333"/>
          <w:spacing w:val="-2"/>
        </w:rPr>
        <w:t xml:space="preserve">: </w:t>
      </w:r>
      <w:r>
        <w:rPr>
          <w:color w:val="333333"/>
        </w:rPr>
        <w:t>登录成功后，系统会根据从</w:t>
      </w:r>
      <w:r>
        <w:rPr>
          <w:color w:val="333333"/>
          <w:spacing w:val="-2"/>
        </w:rPr>
        <w:t>跳转到不同的主界面：</w:t>
      </w:r>
    </w:p>
    <w:p w14:paraId="22F9989E">
      <w:pPr>
        <w:spacing w:before="61"/>
        <w:ind w:left="725" w:right="0" w:firstLine="0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715584" behindDoc="1" locked="0" layoutInCell="1" allowOverlap="1">
                <wp:simplePos x="0" y="0"/>
                <wp:positionH relativeFrom="page">
                  <wp:posOffset>2536190</wp:posOffset>
                </wp:positionH>
                <wp:positionV relativeFrom="paragraph">
                  <wp:posOffset>102870</wp:posOffset>
                </wp:positionV>
                <wp:extent cx="857250" cy="123825"/>
                <wp:effectExtent l="0" t="0" r="0" b="0"/>
                <wp:wrapNone/>
                <wp:docPr id="189" name="Group 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57250" cy="123825"/>
                          <a:chOff x="0" y="0"/>
                          <a:chExt cx="857250" cy="123825"/>
                        </a:xfrm>
                      </wpg:grpSpPr>
                      <wps:wsp>
                        <wps:cNvPr id="190" name="Graphic 190"/>
                        <wps:cNvSpPr/>
                        <wps:spPr>
                          <a:xfrm>
                            <a:off x="0" y="0"/>
                            <a:ext cx="8572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23825">
                                <a:moveTo>
                                  <a:pt x="8324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832464" y="0"/>
                                </a:lnTo>
                                <a:lnTo>
                                  <a:pt x="857249" y="24782"/>
                                </a:lnTo>
                                <a:lnTo>
                                  <a:pt x="857249" y="99038"/>
                                </a:lnTo>
                                <a:lnTo>
                                  <a:pt x="836109" y="123097"/>
                                </a:lnTo>
                                <a:lnTo>
                                  <a:pt x="8324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1" name="Graphic 191"/>
                        <wps:cNvSpPr/>
                        <wps:spPr>
                          <a:xfrm>
                            <a:off x="4762" y="4762"/>
                            <a:ext cx="8477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477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7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823912" y="0"/>
                                </a:lnTo>
                                <a:lnTo>
                                  <a:pt x="827070" y="0"/>
                                </a:lnTo>
                                <a:lnTo>
                                  <a:pt x="830107" y="604"/>
                                </a:lnTo>
                                <a:lnTo>
                                  <a:pt x="833024" y="1811"/>
                                </a:lnTo>
                                <a:lnTo>
                                  <a:pt x="835942" y="3020"/>
                                </a:lnTo>
                                <a:lnTo>
                                  <a:pt x="838517" y="4741"/>
                                </a:lnTo>
                                <a:lnTo>
                                  <a:pt x="840750" y="6974"/>
                                </a:lnTo>
                                <a:lnTo>
                                  <a:pt x="842983" y="9204"/>
                                </a:lnTo>
                                <a:lnTo>
                                  <a:pt x="844703" y="11778"/>
                                </a:lnTo>
                                <a:lnTo>
                                  <a:pt x="845911" y="14697"/>
                                </a:lnTo>
                                <a:lnTo>
                                  <a:pt x="847120" y="17615"/>
                                </a:lnTo>
                                <a:lnTo>
                                  <a:pt x="847724" y="20654"/>
                                </a:lnTo>
                                <a:lnTo>
                                  <a:pt x="847725" y="23812"/>
                                </a:lnTo>
                                <a:lnTo>
                                  <a:pt x="847725" y="90487"/>
                                </a:lnTo>
                                <a:lnTo>
                                  <a:pt x="847724" y="93643"/>
                                </a:lnTo>
                                <a:lnTo>
                                  <a:pt x="847120" y="96679"/>
                                </a:lnTo>
                                <a:lnTo>
                                  <a:pt x="845911" y="99596"/>
                                </a:lnTo>
                                <a:lnTo>
                                  <a:pt x="844703" y="102514"/>
                                </a:lnTo>
                                <a:lnTo>
                                  <a:pt x="833024" y="112483"/>
                                </a:lnTo>
                                <a:lnTo>
                                  <a:pt x="830107" y="113693"/>
                                </a:lnTo>
                                <a:lnTo>
                                  <a:pt x="827070" y="114298"/>
                                </a:lnTo>
                                <a:lnTo>
                                  <a:pt x="8239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9" o:spid="_x0000_s1026" o:spt="203" style="position:absolute;left:0pt;margin-left:199.7pt;margin-top:8.1pt;height:9.75pt;width:67.5pt;mso-position-horizontal-relative:page;z-index:-251600896;mso-width-relative:page;mso-height-relative:page;" coordsize="857250,123825" o:gfxdata="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">
                <o:lock v:ext="edit" aspectratio="f"/>
                <v:shape id="Graphic 190" o:spid="_x0000_s1026" o:spt="100" style="position:absolute;left:0;top:0;height:123825;width:857250;" fillcolor="#F2F4F4" filled="t" stroked="f" coordsize="857250,123825" o:gfxdata="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J3q/rsAAADc&#10;AAAADwAAAAAAAAABACAAAAAiAAAAZHJzL2Rvd25yZXYueG1sUEsBAhQAFAAAAAgAh07iQDMvBZ47&#10;AAAAOQAAABAAAAAAAAAAAQAgAAAACgEAAGRycy9zaGFwZXhtbC54bWxQSwUGAAAAAAYABgBbAQAA&#10;tAMAAAAA&#10;" path="m832464,123823l24785,123823,21140,123097,0,99038,0,95250,0,24782,24785,0,832464,0,857249,24782,857249,99038,836109,123097,83246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1" o:spid="_x0000_s1026" o:spt="100" style="position:absolute;left:4762;top:4762;height:114300;width:847725;" filled="f" stroked="t" coordsize="847725,114300" o:gfxdata="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+rNWa8AAAA&#10;3AAAAA8AAAAAAAAAAQAgAAAAIgAAAGRycy9kb3ducmV2LnhtbFBLAQIUABQAAAAIAIdO4kAzLwWe&#10;OwAAADkAAAAQAAAAAAAAAAEAIAAAAAsBAABkcnMvc2hhcGV4bWwueG1sUEsFBgAAAAAGAAYAWwEA&#10;ALUDAAAAAA==&#10;" path="m0,90487l0,23812,0,20654,604,17617,1812,14698,3020,11780,4741,9204,6974,6974,9207,4741,11782,3020,14699,1811,17617,604,20654,0,23812,0,823912,0,827070,0,830107,604,833024,1811,835942,3020,838517,4741,840750,6974,842983,9204,844703,11778,845911,14697,847120,17615,847724,20654,847725,23812,847725,90487,847724,93643,847120,96679,845911,99596,844703,102514,833024,112483,830107,113693,827070,114298,823912,114300,23812,114300,20654,114298,17617,113693,14699,112483,11782,111276,1812,99596,604,96679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92" name="Imag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Image 192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z w:val="19"/>
        </w:rPr>
        <w:t>学生</w:t>
      </w:r>
      <w:r>
        <w:rPr>
          <w:rFonts w:ascii="Arial Black" w:eastAsia="Arial Black"/>
          <w:color w:val="333333"/>
          <w:sz w:val="19"/>
        </w:rPr>
        <w:t>/</w:t>
      </w:r>
      <w:r>
        <w:rPr>
          <w:b/>
          <w:color w:val="333333"/>
          <w:sz w:val="19"/>
        </w:rPr>
        <w:t>老师</w:t>
      </w:r>
      <w:r>
        <w:rPr>
          <w:rFonts w:ascii="Arial Black" w:eastAsia="Arial Black"/>
          <w:color w:val="333333"/>
          <w:sz w:val="19"/>
        </w:rPr>
        <w:t xml:space="preserve">: </w:t>
      </w:r>
      <w:r>
        <w:rPr>
          <w:color w:val="333333"/>
          <w:spacing w:val="20"/>
          <w:sz w:val="19"/>
        </w:rPr>
        <w:t xml:space="preserve">跳转到 </w:t>
      </w:r>
      <w:r>
        <w:rPr>
          <w:rFonts w:ascii="Lucida Console" w:eastAsia="Lucida Console"/>
          <w:color w:val="333333"/>
          <w:sz w:val="17"/>
        </w:rPr>
        <w:t>MainActivity</w:t>
      </w:r>
      <w:r>
        <w:rPr>
          <w:rFonts w:ascii="Lucida Console" w:eastAsia="Lucida Console"/>
          <w:color w:val="333333"/>
          <w:spacing w:val="-33"/>
          <w:sz w:val="17"/>
        </w:rPr>
        <w:t xml:space="preserve"> </w:t>
      </w:r>
      <w:r>
        <w:rPr>
          <w:color w:val="333333"/>
          <w:sz w:val="19"/>
        </w:rPr>
        <w:t>。</w:t>
      </w:r>
    </w:p>
    <w:p w14:paraId="0B91D9D0">
      <w:pPr>
        <w:spacing w:before="70"/>
        <w:ind w:left="725" w:right="0" w:firstLine="0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2231390</wp:posOffset>
                </wp:positionH>
                <wp:positionV relativeFrom="paragraph">
                  <wp:posOffset>107950</wp:posOffset>
                </wp:positionV>
                <wp:extent cx="1266825" cy="123825"/>
                <wp:effectExtent l="0" t="0" r="0" b="0"/>
                <wp:wrapNone/>
                <wp:docPr id="193" name="Group 1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123825"/>
                          <a:chOff x="0" y="0"/>
                          <a:chExt cx="1266825" cy="123825"/>
                        </a:xfrm>
                      </wpg:grpSpPr>
                      <wps:wsp>
                        <wps:cNvPr id="194" name="Graphic 194"/>
                        <wps:cNvSpPr/>
                        <wps:spPr>
                          <a:xfrm>
                            <a:off x="0" y="0"/>
                            <a:ext cx="1266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3825">
                                <a:moveTo>
                                  <a:pt x="12420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4" y="24785"/>
                                </a:lnTo>
                                <a:lnTo>
                                  <a:pt x="1266824" y="99038"/>
                                </a:lnTo>
                                <a:lnTo>
                                  <a:pt x="1245684" y="123097"/>
                                </a:lnTo>
                                <a:lnTo>
                                  <a:pt x="12420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5" name="Graphic 195"/>
                        <wps:cNvSpPr/>
                        <wps:spPr>
                          <a:xfrm>
                            <a:off x="4762" y="4762"/>
                            <a:ext cx="1257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233487" y="0"/>
                                </a:lnTo>
                                <a:lnTo>
                                  <a:pt x="1236645" y="0"/>
                                </a:lnTo>
                                <a:lnTo>
                                  <a:pt x="1239682" y="604"/>
                                </a:lnTo>
                                <a:lnTo>
                                  <a:pt x="1242600" y="1811"/>
                                </a:lnTo>
                                <a:lnTo>
                                  <a:pt x="1245517" y="3018"/>
                                </a:lnTo>
                                <a:lnTo>
                                  <a:pt x="1248092" y="4739"/>
                                </a:lnTo>
                                <a:lnTo>
                                  <a:pt x="1250325" y="6974"/>
                                </a:lnTo>
                                <a:lnTo>
                                  <a:pt x="1252558" y="9204"/>
                                </a:lnTo>
                                <a:lnTo>
                                  <a:pt x="1254278" y="11778"/>
                                </a:lnTo>
                                <a:lnTo>
                                  <a:pt x="1255487" y="14697"/>
                                </a:lnTo>
                                <a:lnTo>
                                  <a:pt x="1256695" y="17615"/>
                                </a:lnTo>
                                <a:lnTo>
                                  <a:pt x="1257300" y="20654"/>
                                </a:lnTo>
                                <a:lnTo>
                                  <a:pt x="1257300" y="23812"/>
                                </a:lnTo>
                                <a:lnTo>
                                  <a:pt x="1257300" y="90487"/>
                                </a:lnTo>
                                <a:lnTo>
                                  <a:pt x="1257300" y="93643"/>
                                </a:lnTo>
                                <a:lnTo>
                                  <a:pt x="1256695" y="96679"/>
                                </a:lnTo>
                                <a:lnTo>
                                  <a:pt x="1242600" y="112483"/>
                                </a:lnTo>
                                <a:lnTo>
                                  <a:pt x="1239682" y="113693"/>
                                </a:lnTo>
                                <a:lnTo>
                                  <a:pt x="1236645" y="114298"/>
                                </a:lnTo>
                                <a:lnTo>
                                  <a:pt x="12334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3" o:spid="_x0000_s1026" o:spt="203" style="position:absolute;left:0pt;margin-left:175.7pt;margin-top:8.5pt;height:9.75pt;width:99.75pt;mso-position-horizontal-relative:page;z-index:-251599872;mso-width-relative:page;mso-height-relative:page;" coordsize="1266825,123825" o:gfxdata="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+AsP6dgA&#10;AAAJAQAADwAAAAAAAAABACAAAAAiAAAAZHJzL2Rvd25yZXYueG1sUEsBAhQAFAAAAAgAh07iQFyP&#10;dSCSBAAAyhAAAA4AAAAAAAAAAQAgAAAAJwEAAGRycy9lMm9Eb2MueG1sUEsFBgAAAAAGAAYAWQEA&#10;ACsIAAAAAA==&#10;">
                <o:lock v:ext="edit" aspectratio="f"/>
                <v:shape id="Graphic 194" o:spid="_x0000_s1026" o:spt="100" style="position:absolute;left:0;top:0;height:123825;width:1266825;" fillcolor="#F2F4F4" filled="t" stroked="f" coordsize="1266825,123825" o:gfxdata="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YBcOm8AAAA&#10;3AAAAA8AAAAAAAAAAQAgAAAAIgAAAGRycy9kb3ducmV2LnhtbFBLAQIUABQAAAAIAIdO4kAzLwWe&#10;OwAAADkAAAAQAAAAAAAAAAEAIAAAAAsBAABkcnMvc2hhcGV4bWwueG1sUEsFBgAAAAAGAAYAWwEA&#10;ALUDAAAAAA==&#10;" path="m1242039,123823l24785,123823,21140,123097,0,99038,0,95250,0,24785,24785,0,1242039,0,1266824,24785,1266824,99038,1245684,123097,124203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5" o:spid="_x0000_s1026" o:spt="100" style="position:absolute;left:4762;top:4762;height:114300;width:1257300;" filled="f" stroked="t" coordsize="1257300,114300" o:gfxdata="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abDa2ugAAANwA&#10;AAAPAAAAAAAAAAEAIAAAACIAAABkcnMvZG93bnJldi54bWxQSwECFAAUAAAACACHTuJAMy8FnjsA&#10;AAA5AAAAEAAAAAAAAAABACAAAAAJAQAAZHJzL3NoYXBleG1sLnhtbFBLBQYAAAAABgAGAFsBAACz&#10;AwAAAAA=&#10;" path="m0,90487l0,23812,0,20654,604,17615,1812,14697,3020,11778,4741,9204,6974,6974,9207,4739,11782,3018,14699,1811,17617,604,20654,0,23812,0,1233487,0,1236645,0,1239682,604,1242600,1811,1245517,3018,1248092,4739,1250325,6974,1252558,9204,1254278,11778,1255487,14697,1256695,17615,1257300,20654,1257300,23812,1257300,90487,1257300,93643,1256695,96679,1242600,112483,1239682,113693,1236645,114298,1233487,114300,23812,114300,20654,114298,17617,113693,14699,112483,11782,111276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196" name="Image 19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" name="Image 196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z w:val="19"/>
        </w:rPr>
        <w:t>医生</w:t>
      </w:r>
      <w:r>
        <w:rPr>
          <w:rFonts w:ascii="Arial Black" w:eastAsia="Arial Black"/>
          <w:color w:val="333333"/>
          <w:sz w:val="19"/>
        </w:rPr>
        <w:t xml:space="preserve">: </w:t>
      </w:r>
      <w:r>
        <w:rPr>
          <w:color w:val="333333"/>
          <w:spacing w:val="20"/>
          <w:sz w:val="19"/>
        </w:rPr>
        <w:t xml:space="preserve">跳转到 </w:t>
      </w:r>
      <w:r>
        <w:rPr>
          <w:rFonts w:ascii="Lucida Console" w:eastAsia="Lucida Console"/>
          <w:color w:val="333333"/>
          <w:sz w:val="17"/>
        </w:rPr>
        <w:t>DoctorMainActivity</w:t>
      </w:r>
      <w:r>
        <w:rPr>
          <w:rFonts w:ascii="Lucida Console" w:eastAsia="Lucida Console"/>
          <w:color w:val="333333"/>
          <w:spacing w:val="-36"/>
          <w:sz w:val="17"/>
        </w:rPr>
        <w:t xml:space="preserve"> </w:t>
      </w:r>
      <w:r>
        <w:rPr>
          <w:color w:val="333333"/>
          <w:sz w:val="19"/>
        </w:rPr>
        <w:t>。</w:t>
      </w:r>
    </w:p>
    <w:p w14:paraId="01927D8E">
      <w:pPr>
        <w:spacing w:before="70"/>
        <w:ind w:left="725" w:right="0" w:firstLine="0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716608" behindDoc="1" locked="0" layoutInCell="1" allowOverlap="1">
                <wp:simplePos x="0" y="0"/>
                <wp:positionH relativeFrom="page">
                  <wp:posOffset>2355215</wp:posOffset>
                </wp:positionH>
                <wp:positionV relativeFrom="paragraph">
                  <wp:posOffset>107950</wp:posOffset>
                </wp:positionV>
                <wp:extent cx="1200150" cy="123825"/>
                <wp:effectExtent l="0" t="0" r="0" b="0"/>
                <wp:wrapNone/>
                <wp:docPr id="197" name="Group 1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0150" cy="123825"/>
                          <a:chOff x="0" y="0"/>
                          <a:chExt cx="1200150" cy="123825"/>
                        </a:xfrm>
                      </wpg:grpSpPr>
                      <wps:wsp>
                        <wps:cNvPr id="198" name="Graphic 198"/>
                        <wps:cNvSpPr/>
                        <wps:spPr>
                          <a:xfrm>
                            <a:off x="0" y="0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49" y="24782"/>
                                </a:lnTo>
                                <a:lnTo>
                                  <a:pt x="1200149" y="99038"/>
                                </a:lnTo>
                                <a:lnTo>
                                  <a:pt x="1179009" y="123097"/>
                                </a:lnTo>
                                <a:lnTo>
                                  <a:pt x="11753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9" name="Graphic 199"/>
                        <wps:cNvSpPr/>
                        <wps:spPr>
                          <a:xfrm>
                            <a:off x="4762" y="4762"/>
                            <a:ext cx="11906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1906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166812" y="0"/>
                                </a:lnTo>
                                <a:lnTo>
                                  <a:pt x="1169970" y="0"/>
                                </a:lnTo>
                                <a:lnTo>
                                  <a:pt x="1173007" y="604"/>
                                </a:lnTo>
                                <a:lnTo>
                                  <a:pt x="1175924" y="1811"/>
                                </a:lnTo>
                                <a:lnTo>
                                  <a:pt x="1178842" y="3018"/>
                                </a:lnTo>
                                <a:lnTo>
                                  <a:pt x="1181417" y="4739"/>
                                </a:lnTo>
                                <a:lnTo>
                                  <a:pt x="1183650" y="6971"/>
                                </a:lnTo>
                                <a:lnTo>
                                  <a:pt x="1185883" y="9202"/>
                                </a:lnTo>
                                <a:lnTo>
                                  <a:pt x="1187603" y="11778"/>
                                </a:lnTo>
                                <a:lnTo>
                                  <a:pt x="1188812" y="14697"/>
                                </a:lnTo>
                                <a:lnTo>
                                  <a:pt x="1190020" y="17615"/>
                                </a:lnTo>
                                <a:lnTo>
                                  <a:pt x="1190624" y="20652"/>
                                </a:lnTo>
                                <a:lnTo>
                                  <a:pt x="1190625" y="23812"/>
                                </a:lnTo>
                                <a:lnTo>
                                  <a:pt x="1190625" y="90487"/>
                                </a:lnTo>
                                <a:lnTo>
                                  <a:pt x="1175924" y="112481"/>
                                </a:lnTo>
                                <a:lnTo>
                                  <a:pt x="1173007" y="113690"/>
                                </a:lnTo>
                                <a:lnTo>
                                  <a:pt x="1169970" y="114298"/>
                                </a:lnTo>
                                <a:lnTo>
                                  <a:pt x="11668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4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97" o:spid="_x0000_s1026" o:spt="203" style="position:absolute;left:0pt;margin-left:185.45pt;margin-top:8.5pt;height:9.75pt;width:94.5pt;mso-position-horizontal-relative:page;z-index:-251599872;mso-width-relative:page;mso-height-relative:page;" coordsize="1200150,123825" o:gfxdata="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">
                <o:lock v:ext="edit" aspectratio="f"/>
                <v:shape id="Graphic 198" o:spid="_x0000_s1026" o:spt="100" style="position:absolute;left:0;top:0;height:123825;width:1200150;" fillcolor="#F2F4F4" filled="t" stroked="f" coordsize="1200150,123825" o:gfxdata="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9O5Tf&#10;wAAAANwAAAAPAAAAAAAAAAEAIAAAACIAAABkcnMvZG93bnJldi54bWxQSwECFAAUAAAACACHTuJA&#10;My8FnjsAAAA5AAAAEAAAAAAAAAABACAAAAAPAQAAZHJzL3NoYXBleG1sLnhtbFBLBQYAAAAABgAG&#10;AFsBAAC5AwAAAAA=&#10;" path="m1175364,123823l24785,123823,21140,123097,0,99038,0,95250,0,24782,24785,0,1175364,0,1200149,24782,1200149,99038,1179009,123097,117536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99" o:spid="_x0000_s1026" o:spt="100" style="position:absolute;left:4762;top:4762;height:114300;width:1190625;" filled="f" stroked="t" coordsize="1190625,114300" o:gfxdata="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wJnprbsAAADc&#10;AAAADwAAAAAAAAABACAAAAAiAAAAZHJzL2Rvd25yZXYueG1sUEsBAhQAFAAAAAgAh07iQDMvBZ47&#10;AAAAOQAAABAAAAAAAAAAAQAgAAAACgEAAGRycy9zaGFwZXhtbC54bWxQSwUGAAAAAAYABgBbAQAA&#10;tAMAAAAA&#10;" path="m0,90487l0,23812,0,20652,604,17615,1812,14697,3021,11778,4741,9202,6974,6971,9207,4739,11782,3018,14699,1811,17617,604,20654,0,23812,0,1166812,0,1169970,0,1173007,604,1175924,1811,1178842,3018,1181417,4739,1183650,6971,1185883,9202,1187603,11778,1188812,14697,1190020,17615,1190624,20652,1190625,23812,1190625,90487,1175924,112481,1173007,113690,1169970,114298,1166812,114300,23812,114300,20654,114298,17617,113690,14699,112481,11782,111274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position w:val="2"/>
        </w:rPr>
        <w:drawing>
          <wp:inline distT="0" distB="0" distL="0" distR="0">
            <wp:extent cx="57150" cy="57150"/>
            <wp:effectExtent l="0" t="0" r="0" b="0"/>
            <wp:docPr id="200" name="Image 2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" name="Image 200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50" cy="5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40"/>
          <w:sz w:val="20"/>
        </w:rPr>
        <w:t xml:space="preserve">  </w:t>
      </w:r>
      <w:r>
        <w:rPr>
          <w:b/>
          <w:color w:val="333333"/>
          <w:sz w:val="19"/>
        </w:rPr>
        <w:t>管理员</w:t>
      </w:r>
      <w:r>
        <w:rPr>
          <w:rFonts w:ascii="Arial Black" w:eastAsia="Arial Black"/>
          <w:color w:val="333333"/>
          <w:spacing w:val="-1"/>
          <w:sz w:val="19"/>
        </w:rPr>
        <w:t xml:space="preserve">: </w:t>
      </w:r>
      <w:r>
        <w:rPr>
          <w:color w:val="333333"/>
          <w:spacing w:val="15"/>
          <w:sz w:val="19"/>
        </w:rPr>
        <w:t xml:space="preserve">跳转到 </w:t>
      </w:r>
      <w:r>
        <w:rPr>
          <w:rFonts w:ascii="Lucida Console" w:eastAsia="Lucida Console"/>
          <w:color w:val="333333"/>
          <w:sz w:val="17"/>
        </w:rPr>
        <w:t>AdminMainActivity</w:t>
      </w:r>
      <w:r>
        <w:rPr>
          <w:rFonts w:ascii="Lucida Console" w:eastAsia="Lucida Console"/>
          <w:color w:val="333333"/>
          <w:spacing w:val="-47"/>
          <w:sz w:val="17"/>
        </w:rPr>
        <w:t xml:space="preserve"> </w:t>
      </w:r>
      <w:r>
        <w:rPr>
          <w:color w:val="333333"/>
          <w:sz w:val="19"/>
        </w:rPr>
        <w:t>。</w:t>
      </w:r>
    </w:p>
    <w:p w14:paraId="39AE5727">
      <w:pPr>
        <w:pStyle w:val="5"/>
        <w:spacing w:before="69"/>
        <w:ind w:left="523"/>
      </w:pPr>
      <w:r>
        <w:br w:type="column"/>
      </w:r>
      <w:r>
        <w:rPr>
          <w:color w:val="333333"/>
          <w:spacing w:val="-1"/>
        </w:rPr>
        <w:t>中读取的用户角色，通过</w:t>
      </w:r>
    </w:p>
    <w:p w14:paraId="19049647">
      <w:pPr>
        <w:pStyle w:val="5"/>
        <w:spacing w:after="0"/>
        <w:sectPr>
          <w:type w:val="continuous"/>
          <w:pgSz w:w="11900" w:h="16840"/>
          <w:pgMar w:top="520" w:right="1417" w:bottom="280" w:left="1417" w:header="720" w:footer="720" w:gutter="0"/>
          <w:cols w:equalWidth="0" w:num="2">
            <w:col w:w="4424" w:space="987"/>
            <w:col w:w="3655"/>
          </w:cols>
        </w:sectPr>
      </w:pPr>
    </w:p>
    <w:p w14:paraId="15551DCA">
      <w:pPr>
        <w:spacing w:before="84"/>
        <w:ind w:left="52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69504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146050</wp:posOffset>
                </wp:positionV>
                <wp:extent cx="47625" cy="47625"/>
                <wp:effectExtent l="0" t="0" r="0" b="0"/>
                <wp:wrapNone/>
                <wp:docPr id="201" name="Graphic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5"/>
                              </a:moveTo>
                              <a:lnTo>
                                <a:pt x="20654" y="47625"/>
                              </a:lnTo>
                              <a:lnTo>
                                <a:pt x="17617" y="47020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01" o:spid="_x0000_s1026" o:spt="100" style="position:absolute;left:0pt;margin-left:84.95pt;margin-top:11.5pt;height:3.75pt;width:3.75pt;mso-position-horizontal-relative:page;z-index:251669504;mso-width-relative:page;mso-height-relative:page;" fillcolor="#333333" filled="t" stroked="f" coordsize="47625,47625" o:gfxdata="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" path="m26970,47625l20654,47625,17617,47020,0,26968,0,20652,20654,0,26970,0,47625,23812,47625,26968,26970,47625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1942465</wp:posOffset>
                </wp:positionH>
                <wp:positionV relativeFrom="paragraph">
                  <wp:posOffset>113665</wp:posOffset>
                </wp:positionV>
                <wp:extent cx="1073785" cy="130810"/>
                <wp:effectExtent l="0" t="0" r="0" b="0"/>
                <wp:wrapNone/>
                <wp:docPr id="202" name="Group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73785" cy="130810"/>
                          <a:chOff x="0" y="0"/>
                          <a:chExt cx="1073785" cy="130810"/>
                        </a:xfrm>
                      </wpg:grpSpPr>
                      <wps:wsp>
                        <wps:cNvPr id="203" name="Graphic 203"/>
                        <wps:cNvSpPr/>
                        <wps:spPr>
                          <a:xfrm>
                            <a:off x="3487" y="3487"/>
                            <a:ext cx="10668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66800" h="123825">
                                <a:moveTo>
                                  <a:pt x="10420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042014" y="0"/>
                                </a:lnTo>
                                <a:lnTo>
                                  <a:pt x="1066799" y="24785"/>
                                </a:lnTo>
                                <a:lnTo>
                                  <a:pt x="1066799" y="99038"/>
                                </a:lnTo>
                                <a:lnTo>
                                  <a:pt x="1045659" y="123097"/>
                                </a:lnTo>
                                <a:lnTo>
                                  <a:pt x="10420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4" name="Textbox 204"/>
                        <wps:cNvSpPr txBox="1"/>
                        <wps:spPr>
                          <a:xfrm>
                            <a:off x="8249" y="8249"/>
                            <a:ext cx="10572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314340A">
                              <w:pPr>
                                <w:spacing w:before="0" w:line="154" w:lineRule="exact"/>
                                <w:ind w:left="3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ProfileFragment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2" o:spid="_x0000_s1026" o:spt="203" style="position:absolute;left:0pt;margin-left:152.95pt;margin-top:8.95pt;height:10.3pt;width:84.55pt;mso-position-horizontal-relative:page;z-index:251670528;mso-width-relative:page;mso-height-relative:page;" coordsize="1073785,130810" o:gfxdata="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">
                <o:lock v:ext="edit" aspectratio="f"/>
                <v:shape id="Graphic 203" o:spid="_x0000_s1026" o:spt="100" style="position:absolute;left:3487;top:3487;height:123825;width:1066800;" fillcolor="#F2F4F4" filled="t" stroked="f" coordsize="1066800,123825" o:gfxdata="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hGEZb4A&#10;AADcAAAADwAAAAAAAAABACAAAAAiAAAAZHJzL2Rvd25yZXYueG1sUEsBAhQAFAAAAAgAh07iQDMv&#10;BZ47AAAAOQAAABAAAAAAAAAAAQAgAAAADQEAAGRycy9zaGFwZXhtbC54bWxQSwUGAAAAAAYABgBb&#10;AQAAtwMAAAAA&#10;" path="m1042014,123823l24785,123823,21140,123097,0,99038,0,95250,0,24785,24785,0,1042014,0,1066799,24785,1066799,99038,1045659,123097,104201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04" o:spid="_x0000_s1026" o:spt="202" type="#_x0000_t202" style="position:absolute;left:8249;top:8249;height:114300;width:1057275;" filled="f" stroked="t" coordsize="21600,21600" o:gfxdata="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PigYS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6314340A">
                        <w:pPr>
                          <w:spacing w:before="0" w:line="154" w:lineRule="exact"/>
                          <w:ind w:left="3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ProfileFragment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  <w:sz w:val="19"/>
        </w:rPr>
        <w:t>退出登录</w:t>
      </w:r>
      <w:r>
        <w:rPr>
          <w:rFonts w:ascii="Arial Black" w:eastAsia="Arial Black"/>
          <w:color w:val="333333"/>
          <w:spacing w:val="-4"/>
          <w:sz w:val="19"/>
        </w:rPr>
        <w:t xml:space="preserve">: </w:t>
      </w:r>
      <w:r>
        <w:rPr>
          <w:color w:val="333333"/>
          <w:spacing w:val="-10"/>
          <w:sz w:val="19"/>
        </w:rPr>
        <w:t>在</w:t>
      </w:r>
    </w:p>
    <w:p w14:paraId="7E2C4D2D">
      <w:pPr>
        <w:pStyle w:val="5"/>
        <w:spacing w:before="84"/>
        <w:ind w:left="523"/>
      </w:pPr>
      <w:r>
        <w:br w:type="column"/>
      </w:r>
      <w:r>
        <w:rPr>
          <w:color w:val="333333"/>
        </w:rPr>
        <w:t>中，点击</w:t>
      </w:r>
      <w:r>
        <w:rPr>
          <w:rFonts w:ascii="Arial MT" w:hAnsi="Arial MT" w:eastAsia="Arial MT"/>
          <w:color w:val="333333"/>
        </w:rPr>
        <w:t>“</w:t>
      </w:r>
      <w:r>
        <w:rPr>
          <w:color w:val="333333"/>
        </w:rPr>
        <w:t>退出登录</w:t>
      </w:r>
      <w:r>
        <w:rPr>
          <w:rFonts w:ascii="Arial MT" w:hAnsi="Arial MT" w:eastAsia="Arial MT"/>
          <w:color w:val="333333"/>
        </w:rPr>
        <w:t>”</w:t>
      </w:r>
      <w:r>
        <w:rPr>
          <w:color w:val="333333"/>
          <w:spacing w:val="-4"/>
        </w:rPr>
        <w:t>会清除</w:t>
      </w:r>
    </w:p>
    <w:p w14:paraId="0BC44B49">
      <w:pPr>
        <w:pStyle w:val="5"/>
        <w:spacing w:before="84"/>
        <w:ind w:left="523"/>
      </w:pPr>
      <w:r>
        <w:br w:type="column"/>
      </w:r>
      <w:r>
        <w:rPr>
          <w:color w:val="333333"/>
          <w:spacing w:val="-2"/>
        </w:rPr>
        <w:t>中的用户数</w:t>
      </w:r>
    </w:p>
    <w:p w14:paraId="7BCAF999">
      <w:pPr>
        <w:pStyle w:val="5"/>
        <w:spacing w:after="0"/>
        <w:sectPr>
          <w:type w:val="continuous"/>
          <w:pgSz w:w="11900" w:h="16840"/>
          <w:pgMar w:top="520" w:right="1417" w:bottom="280" w:left="1417" w:header="720" w:footer="720" w:gutter="0"/>
          <w:cols w:equalWidth="0" w:num="3">
            <w:col w:w="1645" w:space="1214"/>
            <w:col w:w="2845" w:space="1426"/>
            <w:col w:w="1936"/>
          </w:cols>
        </w:sectPr>
      </w:pPr>
    </w:p>
    <w:p w14:paraId="26D011C5">
      <w:pPr>
        <w:spacing w:before="0" w:line="316" w:lineRule="exact"/>
        <w:ind w:left="523" w:right="0" w:firstLine="0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670528" behindDoc="0" locked="0" layoutInCell="1" allowOverlap="1">
                <wp:simplePos x="0" y="0"/>
                <wp:positionH relativeFrom="page">
                  <wp:posOffset>4523740</wp:posOffset>
                </wp:positionH>
                <wp:positionV relativeFrom="paragraph">
                  <wp:posOffset>-161290</wp:posOffset>
                </wp:positionV>
                <wp:extent cx="1207135" cy="130810"/>
                <wp:effectExtent l="0" t="0" r="0" b="0"/>
                <wp:wrapNone/>
                <wp:docPr id="205" name="Group 20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7135" cy="130810"/>
                          <a:chOff x="0" y="0"/>
                          <a:chExt cx="1207135" cy="130810"/>
                        </a:xfrm>
                      </wpg:grpSpPr>
                      <wps:wsp>
                        <wps:cNvPr id="206" name="Graphic 206"/>
                        <wps:cNvSpPr/>
                        <wps:spPr>
                          <a:xfrm>
                            <a:off x="3487" y="3487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49" y="24785"/>
                                </a:lnTo>
                                <a:lnTo>
                                  <a:pt x="1200149" y="99038"/>
                                </a:lnTo>
                                <a:lnTo>
                                  <a:pt x="1179009" y="123097"/>
                                </a:lnTo>
                                <a:lnTo>
                                  <a:pt x="11753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7" name="Textbox 207"/>
                        <wps:cNvSpPr txBox="1"/>
                        <wps:spPr>
                          <a:xfrm>
                            <a:off x="8250" y="8250"/>
                            <a:ext cx="1190625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607AF97">
                              <w:pPr>
                                <w:spacing w:before="0" w:line="154" w:lineRule="exact"/>
                                <w:ind w:left="2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SharedPreferences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5" o:spid="_x0000_s1026" o:spt="203" style="position:absolute;left:0pt;margin-left:356.2pt;margin-top:-12.7pt;height:10.3pt;width:95.05pt;mso-position-horizontal-relative:page;z-index:251670528;mso-width-relative:page;mso-height-relative:page;" coordsize="1207135,130810" o:gfxdata="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+UnfBdoAAAAKAQAADwAAAAAAAAABACAAAAAiAAAAZHJz&#10;L2Rvd25yZXYueG1sUEsBAhQAFAAAAAgAh07iQEN4dwlYAwAAYQkAAA4AAAAAAAAAAQAgAAAAKQEA&#10;AGRycy9lMm9Eb2MueG1sUEsFBgAAAAAGAAYAWQEAAPMGAAAAAA==&#10;">
                <o:lock v:ext="edit" aspectratio="f"/>
                <v:shape id="Graphic 206" o:spid="_x0000_s1026" o:spt="100" style="position:absolute;left:3487;top:3487;height:123825;width:1200150;" fillcolor="#F2F4F4" filled="t" stroked="f" coordsize="1200150,123825" o:gfxdata="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MdRzb4A&#10;AADcAAAADwAAAAAAAAABACAAAAAiAAAAZHJzL2Rvd25yZXYueG1sUEsBAhQAFAAAAAgAh07iQDMv&#10;BZ47AAAAOQAAABAAAAAAAAAAAQAgAAAADQEAAGRycy9zaGFwZXhtbC54bWxQSwUGAAAAAAYABgBb&#10;AQAAtwMAAAAA&#10;" path="m1175364,123823l24785,123823,21140,123097,0,99038,0,95250,0,24785,24785,0,1175364,0,1200149,24785,1200149,99038,1179009,123097,117536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07" o:spid="_x0000_s1026" o:spt="202" type="#_x0000_t202" style="position:absolute;left:8250;top:8250;height:114300;width:1190625;" filled="f" stroked="t" coordsize="21600,21600" o:gfxdata="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PMDuO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2125984252pt" color="#E7E9EC" joinstyle="round"/>
                  <v:imagedata o:title=""/>
                  <o:lock v:ext="edit" aspectratio="f"/>
                  <v:textbox inset="0mm,0mm,0mm,0mm">
                    <w:txbxContent>
                      <w:p w14:paraId="3607AF97">
                        <w:pPr>
                          <w:spacing w:before="0" w:line="154" w:lineRule="exact"/>
                          <w:ind w:left="2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SharedPreferences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717632" behindDoc="1" locked="0" layoutInCell="1" allowOverlap="1">
                <wp:simplePos x="0" y="0"/>
                <wp:positionH relativeFrom="page">
                  <wp:posOffset>2002790</wp:posOffset>
                </wp:positionH>
                <wp:positionV relativeFrom="paragraph">
                  <wp:posOffset>41910</wp:posOffset>
                </wp:positionV>
                <wp:extent cx="933450" cy="123825"/>
                <wp:effectExtent l="0" t="0" r="0" b="0"/>
                <wp:wrapNone/>
                <wp:docPr id="208" name="Group 2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33450" cy="123825"/>
                          <a:chOff x="0" y="0"/>
                          <a:chExt cx="933450" cy="123825"/>
                        </a:xfrm>
                      </wpg:grpSpPr>
                      <wps:wsp>
                        <wps:cNvPr id="209" name="Graphic 209"/>
                        <wps:cNvSpPr/>
                        <wps:spPr>
                          <a:xfrm>
                            <a:off x="0" y="0"/>
                            <a:ext cx="9334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33450" h="123825">
                                <a:moveTo>
                                  <a:pt x="9086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08664" y="0"/>
                                </a:lnTo>
                                <a:lnTo>
                                  <a:pt x="933449" y="24785"/>
                                </a:lnTo>
                                <a:lnTo>
                                  <a:pt x="933449" y="99038"/>
                                </a:lnTo>
                                <a:lnTo>
                                  <a:pt x="912309" y="123097"/>
                                </a:lnTo>
                                <a:lnTo>
                                  <a:pt x="9086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0" name="Graphic 210"/>
                        <wps:cNvSpPr/>
                        <wps:spPr>
                          <a:xfrm>
                            <a:off x="4762" y="4762"/>
                            <a:ext cx="9239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239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6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900112" y="0"/>
                                </a:lnTo>
                                <a:lnTo>
                                  <a:pt x="903270" y="0"/>
                                </a:lnTo>
                                <a:lnTo>
                                  <a:pt x="906307" y="604"/>
                                </a:lnTo>
                                <a:lnTo>
                                  <a:pt x="909225" y="1811"/>
                                </a:lnTo>
                                <a:lnTo>
                                  <a:pt x="912142" y="3018"/>
                                </a:lnTo>
                                <a:lnTo>
                                  <a:pt x="914717" y="4739"/>
                                </a:lnTo>
                                <a:lnTo>
                                  <a:pt x="916950" y="6974"/>
                                </a:lnTo>
                                <a:lnTo>
                                  <a:pt x="919183" y="9206"/>
                                </a:lnTo>
                                <a:lnTo>
                                  <a:pt x="920904" y="11780"/>
                                </a:lnTo>
                                <a:lnTo>
                                  <a:pt x="922112" y="14698"/>
                                </a:lnTo>
                                <a:lnTo>
                                  <a:pt x="923320" y="17615"/>
                                </a:lnTo>
                                <a:lnTo>
                                  <a:pt x="923924" y="20652"/>
                                </a:lnTo>
                                <a:lnTo>
                                  <a:pt x="923925" y="23812"/>
                                </a:lnTo>
                                <a:lnTo>
                                  <a:pt x="923925" y="90487"/>
                                </a:lnTo>
                                <a:lnTo>
                                  <a:pt x="923924" y="93645"/>
                                </a:lnTo>
                                <a:lnTo>
                                  <a:pt x="923320" y="96682"/>
                                </a:lnTo>
                                <a:lnTo>
                                  <a:pt x="922112" y="99598"/>
                                </a:lnTo>
                                <a:lnTo>
                                  <a:pt x="920904" y="102516"/>
                                </a:lnTo>
                                <a:lnTo>
                                  <a:pt x="919183" y="105091"/>
                                </a:lnTo>
                                <a:lnTo>
                                  <a:pt x="916950" y="107323"/>
                                </a:lnTo>
                                <a:lnTo>
                                  <a:pt x="914717" y="109556"/>
                                </a:lnTo>
                                <a:lnTo>
                                  <a:pt x="912142" y="111276"/>
                                </a:lnTo>
                                <a:lnTo>
                                  <a:pt x="909225" y="112483"/>
                                </a:lnTo>
                                <a:lnTo>
                                  <a:pt x="906307" y="113693"/>
                                </a:lnTo>
                                <a:lnTo>
                                  <a:pt x="903270" y="114298"/>
                                </a:lnTo>
                                <a:lnTo>
                                  <a:pt x="9001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82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08" o:spid="_x0000_s1026" o:spt="203" style="position:absolute;left:0pt;margin-left:157.7pt;margin-top:3.3pt;height:9.75pt;width:73.5pt;mso-position-horizontal-relative:page;z-index:-251598848;mso-width-relative:page;mso-height-relative:page;" coordsize="933450,123825" o:gfxdata="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">
                <o:lock v:ext="edit" aspectratio="f"/>
                <v:shape id="Graphic 209" o:spid="_x0000_s1026" o:spt="100" style="position:absolute;left:0;top:0;height:123825;width:933450;" fillcolor="#F2F4F4" filled="t" stroked="f" coordsize="933450,123825" o:gfxdata="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8Fu68AAAA&#10;3AAAAA8AAAAAAAAAAQAgAAAAIgAAAGRycy9kb3ducmV2LnhtbFBLAQIUABQAAAAIAIdO4kAzLwWe&#10;OwAAADkAAAAQAAAAAAAAAAEAIAAAAAsBAABkcnMvc2hhcGV4bWwueG1sUEsFBgAAAAAGAAYAWwEA&#10;ALUDAAAAAA==&#10;" path="m908664,123823l24785,123823,21140,123097,0,99038,0,95250,0,24785,24785,0,908664,0,933449,24785,933449,99038,912309,123097,90866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10" o:spid="_x0000_s1026" o:spt="100" style="position:absolute;left:4762;top:4762;height:114300;width:923925;" filled="f" stroked="t" coordsize="923925,114300" o:gfxdata="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bAvW74A&#10;AADcAAAADwAAAAAAAAABACAAAAAiAAAAZHJzL2Rvd25yZXYueG1sUEsBAhQAFAAAAAgAh07iQDMv&#10;BZ47AAAAOQAAABAAAAAAAAAAAQAgAAAADQEAAGRycy9zaGFwZXhtbC54bWxQSwUGAAAAAAYABgBb&#10;AQAAtwMAAAAA&#10;" path="m0,90487l0,23812,0,20652,604,17615,1812,14698,3020,11780,4741,9206,6974,6974,9207,4739,11782,3018,14699,1811,17617,604,20654,0,23812,0,900112,0,903270,0,906307,604,909225,1811,912142,3018,914717,4739,916950,6974,919183,9206,920904,11780,922112,14698,923320,17615,923924,20652,923925,23812,923925,90487,923924,93645,923320,96682,922112,99598,920904,102516,919183,105091,916950,107323,914717,109556,912142,111276,909225,112483,906307,113693,903270,114298,900112,114300,23812,114300,20654,114298,17617,113693,14699,112483,11782,111276,1812,99598,604,96682,0,93645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333333"/>
          <w:sz w:val="19"/>
        </w:rPr>
        <w:t>据，并跳转回</w:t>
      </w:r>
      <w:r>
        <w:rPr>
          <w:color w:val="333333"/>
          <w:spacing w:val="53"/>
          <w:w w:val="150"/>
          <w:sz w:val="19"/>
        </w:rPr>
        <w:t xml:space="preserve"> </w:t>
      </w:r>
      <w:r>
        <w:rPr>
          <w:rFonts w:ascii="Lucida Console" w:eastAsia="Lucida Console"/>
          <w:color w:val="333333"/>
          <w:sz w:val="17"/>
        </w:rPr>
        <w:t>LoginActivity</w:t>
      </w:r>
      <w:r>
        <w:rPr>
          <w:rFonts w:ascii="Lucida Console" w:eastAsia="Lucida Console"/>
          <w:color w:val="333333"/>
          <w:spacing w:val="-38"/>
          <w:sz w:val="17"/>
        </w:rPr>
        <w:t xml:space="preserve"> </w:t>
      </w:r>
      <w:r>
        <w:rPr>
          <w:color w:val="333333"/>
          <w:spacing w:val="-10"/>
          <w:sz w:val="19"/>
        </w:rPr>
        <w:t>。</w:t>
      </w:r>
    </w:p>
    <w:p w14:paraId="1C86FA1D">
      <w:pPr>
        <w:pStyle w:val="3"/>
        <w:numPr>
          <w:ilvl w:val="1"/>
          <w:numId w:val="1"/>
        </w:numPr>
        <w:tabs>
          <w:tab w:val="left" w:pos="483"/>
        </w:tabs>
        <w:spacing w:before="138" w:after="0" w:line="240" w:lineRule="auto"/>
        <w:ind w:left="483" w:right="0" w:hanging="410"/>
        <w:jc w:val="left"/>
      </w:pPr>
      <w:bookmarkStart w:id="6" w:name="5.2 请假及审批功能设计"/>
      <w:bookmarkEnd w:id="6"/>
      <w:r>
        <w:rPr>
          <w:color w:val="333333"/>
          <w:spacing w:val="-2"/>
        </w:rPr>
        <w:t>请假及审批功能设计</w:t>
      </w:r>
    </w:p>
    <w:p w14:paraId="1E7B1347">
      <w:pPr>
        <w:pStyle w:val="5"/>
        <w:spacing w:before="134"/>
        <w:ind w:left="73"/>
      </w:pPr>
      <w:r>
        <w:rPr>
          <w:color w:val="333333"/>
          <w:spacing w:val="-1"/>
        </w:rPr>
        <w:t>该功能实现了学生和老师之间的请假审批闭环。</w:t>
      </w:r>
    </w:p>
    <w:p w14:paraId="2214BD31">
      <w:pPr>
        <w:spacing w:before="115"/>
        <w:ind w:left="282" w:right="0" w:firstLine="0"/>
        <w:jc w:val="left"/>
        <w:rPr>
          <w:rFonts w:ascii="Arial Black" w:eastAsia="Arial Black"/>
          <w:sz w:val="19"/>
        </w:rPr>
      </w:pPr>
      <w:r>
        <w:rPr>
          <w:position w:val="3"/>
        </w:rPr>
        <w:drawing>
          <wp:inline distT="0" distB="0" distL="0" distR="0">
            <wp:extent cx="47625" cy="46990"/>
            <wp:effectExtent l="0" t="0" r="0" b="0"/>
            <wp:docPr id="211" name="Image 2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" name="Image 211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/>
          <w:spacing w:val="80"/>
          <w:w w:val="150"/>
          <w:sz w:val="20"/>
        </w:rPr>
        <w:t xml:space="preserve"> </w:t>
      </w:r>
      <w:r>
        <w:rPr>
          <w:b/>
          <w:color w:val="333333"/>
          <w:sz w:val="19"/>
        </w:rPr>
        <w:t>学生请假流程</w:t>
      </w:r>
      <w:r>
        <w:rPr>
          <w:rFonts w:ascii="Arial Black" w:eastAsia="Arial Black"/>
          <w:color w:val="333333"/>
          <w:sz w:val="19"/>
        </w:rPr>
        <w:t>:</w:t>
      </w:r>
    </w:p>
    <w:p w14:paraId="0E32190D">
      <w:pPr>
        <w:spacing w:after="0"/>
        <w:jc w:val="left"/>
        <w:rPr>
          <w:rFonts w:ascii="Arial Black" w:eastAsia="Arial Black"/>
          <w:sz w:val="19"/>
        </w:rPr>
        <w:sectPr>
          <w:type w:val="continuous"/>
          <w:pgSz w:w="11900" w:h="16840"/>
          <w:pgMar w:top="520" w:right="1417" w:bottom="280" w:left="1417" w:header="720" w:footer="720" w:gutter="0"/>
          <w:cols w:space="720" w:num="1"/>
        </w:sectPr>
      </w:pPr>
    </w:p>
    <w:p w14:paraId="7B071FFB">
      <w:pPr>
        <w:pStyle w:val="11"/>
        <w:numPr>
          <w:ilvl w:val="2"/>
          <w:numId w:val="1"/>
        </w:numPr>
        <w:tabs>
          <w:tab w:val="left" w:pos="972"/>
        </w:tabs>
        <w:spacing w:before="55" w:after="0" w:line="240" w:lineRule="auto"/>
        <w:ind w:left="972" w:right="0" w:hanging="214"/>
        <w:jc w:val="left"/>
        <w:rPr>
          <w:rFonts w:ascii="Arial MT" w:eastAsia="Arial MT"/>
          <w:color w:val="333333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1552" behindDoc="0" locked="0" layoutInCell="1" allowOverlap="1">
                <wp:simplePos x="0" y="0"/>
                <wp:positionH relativeFrom="page">
                  <wp:posOffset>1913890</wp:posOffset>
                </wp:positionH>
                <wp:positionV relativeFrom="paragraph">
                  <wp:posOffset>95250</wp:posOffset>
                </wp:positionV>
                <wp:extent cx="873760" cy="130810"/>
                <wp:effectExtent l="0" t="0" r="0" b="0"/>
                <wp:wrapNone/>
                <wp:docPr id="212" name="Group 2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3760" cy="130810"/>
                          <a:chOff x="0" y="0"/>
                          <a:chExt cx="873760" cy="130810"/>
                        </a:xfrm>
                      </wpg:grpSpPr>
                      <wps:wsp>
                        <wps:cNvPr id="213" name="Graphic 213"/>
                        <wps:cNvSpPr/>
                        <wps:spPr>
                          <a:xfrm>
                            <a:off x="3487" y="3487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5"/>
                                </a:lnTo>
                                <a:lnTo>
                                  <a:pt x="866774" y="99038"/>
                                </a:lnTo>
                                <a:lnTo>
                                  <a:pt x="845634" y="123097"/>
                                </a:lnTo>
                                <a:lnTo>
                                  <a:pt x="8419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4" name="Textbox 214"/>
                        <wps:cNvSpPr txBox="1"/>
                        <wps:spPr>
                          <a:xfrm>
                            <a:off x="8249" y="8249"/>
                            <a:ext cx="8572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45F6162">
                              <w:pPr>
                                <w:spacing w:before="0" w:line="154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HomeFragment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2" o:spid="_x0000_s1026" o:spt="203" style="position:absolute;left:0pt;margin-left:150.7pt;margin-top:7.5pt;height:10.3pt;width:68.8pt;mso-position-horizontal-relative:page;z-index:251671552;mso-width-relative:page;mso-height-relative:page;" coordsize="873760,130810" o:gfxdata="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">
                <o:lock v:ext="edit" aspectratio="f"/>
                <v:shape id="Graphic 213" o:spid="_x0000_s1026" o:spt="100" style="position:absolute;left:3487;top:3487;height:123825;width:866775;" fillcolor="#F2F4F4" filled="t" stroked="f" coordsize="866775,123825" o:gfxdata="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A99xUvQAA&#10;ANwAAAAPAAAAAAAAAAEAIAAAACIAAABkcnMvZG93bnJldi54bWxQSwECFAAUAAAACACHTuJAMy8F&#10;njsAAAA5AAAAEAAAAAAAAAABACAAAAAMAQAAZHJzL3NoYXBleG1sLnhtbFBLBQYAAAAABgAGAFsB&#10;AAC2AwAAAAA=&#10;" path="m841989,123823l24785,123823,21140,123097,0,99038,0,95250,0,24785,24785,0,841989,0,866774,24785,866774,99038,845634,123097,84198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4" o:spid="_x0000_s1026" o:spt="202" type="#_x0000_t202" style="position:absolute;left:8249;top:8249;height:114300;width:857250;" filled="f" stroked="t" coordsize="21600,21600" o:gfxdata="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jsXWb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45F6162">
                        <w:pPr>
                          <w:spacing w:before="0" w:line="154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HomeFragment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4"/>
          <w:sz w:val="19"/>
        </w:rPr>
        <w:t>学生在</w:t>
      </w:r>
    </w:p>
    <w:p w14:paraId="154AF156">
      <w:pPr>
        <w:pStyle w:val="11"/>
        <w:numPr>
          <w:ilvl w:val="2"/>
          <w:numId w:val="1"/>
        </w:numPr>
        <w:tabs>
          <w:tab w:val="left" w:pos="972"/>
        </w:tabs>
        <w:spacing w:before="84" w:after="0" w:line="240" w:lineRule="auto"/>
        <w:ind w:left="972" w:right="0" w:hanging="214"/>
        <w:jc w:val="left"/>
        <w:rPr>
          <w:rFonts w:ascii="Arial MT" w:eastAsia="Arial MT"/>
          <w:color w:val="333333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2576" behindDoc="0" locked="0" layoutInCell="1" allowOverlap="1">
                <wp:simplePos x="0" y="0"/>
                <wp:positionH relativeFrom="page">
                  <wp:posOffset>1666240</wp:posOffset>
                </wp:positionH>
                <wp:positionV relativeFrom="paragraph">
                  <wp:posOffset>114300</wp:posOffset>
                </wp:positionV>
                <wp:extent cx="1683385" cy="130810"/>
                <wp:effectExtent l="0" t="0" r="0" b="0"/>
                <wp:wrapNone/>
                <wp:docPr id="215" name="Group 2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83385" cy="130810"/>
                          <a:chOff x="0" y="0"/>
                          <a:chExt cx="1683385" cy="130810"/>
                        </a:xfrm>
                      </wpg:grpSpPr>
                      <wps:wsp>
                        <wps:cNvPr id="216" name="Graphic 216"/>
                        <wps:cNvSpPr/>
                        <wps:spPr>
                          <a:xfrm>
                            <a:off x="3487" y="3487"/>
                            <a:ext cx="16764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76400" h="123825">
                                <a:moveTo>
                                  <a:pt x="16516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651614" y="0"/>
                                </a:lnTo>
                                <a:lnTo>
                                  <a:pt x="1676399" y="24785"/>
                                </a:lnTo>
                                <a:lnTo>
                                  <a:pt x="1676399" y="99038"/>
                                </a:lnTo>
                                <a:lnTo>
                                  <a:pt x="1655259" y="123097"/>
                                </a:lnTo>
                                <a:lnTo>
                                  <a:pt x="16516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7" name="Textbox 217"/>
                        <wps:cNvSpPr txBox="1"/>
                        <wps:spPr>
                          <a:xfrm>
                            <a:off x="8249" y="8249"/>
                            <a:ext cx="16668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2AFA305">
                              <w:pPr>
                                <w:spacing w:before="0" w:line="154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LeaveApplicationActivity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5" o:spid="_x0000_s1026" o:spt="203" style="position:absolute;left:0pt;margin-left:131.2pt;margin-top:9pt;height:10.3pt;width:132.55pt;mso-position-horizontal-relative:page;z-index:251672576;mso-width-relative:page;mso-height-relative:page;" coordsize="1683385,130810" o:gfxdata="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">
                <o:lock v:ext="edit" aspectratio="f"/>
                <v:shape id="Graphic 216" o:spid="_x0000_s1026" o:spt="100" style="position:absolute;left:3487;top:3487;height:123825;width:1676400;" fillcolor="#F2F4F4" filled="t" stroked="f" coordsize="1676400,123825" o:gfxdata="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2nfje8AAAA&#10;3AAAAA8AAAAAAAAAAQAgAAAAIgAAAGRycy9kb3ducmV2LnhtbFBLAQIUABQAAAAIAIdO4kAzLwWe&#10;OwAAADkAAAAQAAAAAAAAAAEAIAAAAAsBAABkcnMvc2hhcGV4bWwueG1sUEsFBgAAAAAGAAYAWwEA&#10;ALUDAAAAAA==&#10;" path="m1651614,123823l24785,123823,21140,123097,0,99038,0,95250,0,24785,24785,0,1651614,0,1676399,24785,1676399,99038,1655259,123097,165161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17" o:spid="_x0000_s1026" o:spt="202" type="#_x0000_t202" style="position:absolute;left:8249;top:8249;height:114300;width:1666875;" filled="f" stroked="t" coordsize="21600,21600" o:gfxdata="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umJLr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2AFA305">
                        <w:pPr>
                          <w:spacing w:before="0" w:line="154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LeaveApplicationActivity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10"/>
          <w:sz w:val="19"/>
        </w:rPr>
        <w:t>在</w:t>
      </w:r>
    </w:p>
    <w:p w14:paraId="32664EB6">
      <w:pPr>
        <w:pStyle w:val="11"/>
        <w:numPr>
          <w:ilvl w:val="2"/>
          <w:numId w:val="1"/>
        </w:numPr>
        <w:tabs>
          <w:tab w:val="left" w:pos="972"/>
        </w:tabs>
        <w:spacing w:before="70" w:after="0" w:line="240" w:lineRule="auto"/>
        <w:ind w:left="972" w:right="0" w:hanging="214"/>
        <w:jc w:val="left"/>
        <w:rPr>
          <w:rFonts w:ascii="Arial MT" w:eastAsia="Arial MT"/>
          <w:color w:val="333333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2285365</wp:posOffset>
                </wp:positionH>
                <wp:positionV relativeFrom="paragraph">
                  <wp:posOffset>104775</wp:posOffset>
                </wp:positionV>
                <wp:extent cx="873760" cy="130810"/>
                <wp:effectExtent l="0" t="0" r="0" b="0"/>
                <wp:wrapNone/>
                <wp:docPr id="218" name="Group 2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3760" cy="130810"/>
                          <a:chOff x="0" y="0"/>
                          <a:chExt cx="873760" cy="130810"/>
                        </a:xfrm>
                      </wpg:grpSpPr>
                      <wps:wsp>
                        <wps:cNvPr id="219" name="Graphic 219"/>
                        <wps:cNvSpPr/>
                        <wps:spPr>
                          <a:xfrm>
                            <a:off x="3487" y="3487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5" y="24785"/>
                                </a:lnTo>
                                <a:lnTo>
                                  <a:pt x="866775" y="99036"/>
                                </a:lnTo>
                                <a:lnTo>
                                  <a:pt x="845634" y="123097"/>
                                </a:lnTo>
                                <a:lnTo>
                                  <a:pt x="8419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0" name="Textbox 220"/>
                        <wps:cNvSpPr txBox="1"/>
                        <wps:spPr>
                          <a:xfrm>
                            <a:off x="8249" y="8249"/>
                            <a:ext cx="8572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7C36C32D">
                              <w:pPr>
                                <w:spacing w:before="0" w:line="154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LeaveRequest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18" o:spid="_x0000_s1026" o:spt="203" style="position:absolute;left:0pt;margin-left:179.95pt;margin-top:8.25pt;height:10.3pt;width:68.8pt;mso-position-horizontal-relative:page;z-index:251673600;mso-width-relative:page;mso-height-relative:page;" coordsize="873760,130810" o:gfxdata="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C64ZY+2QAAAAkBAAAPAAAAAAAAAAEAIAAAACIAAABkcnMvZG93&#10;bnJldi54bWxQSwECFAAUAAAACACHTuJAuz8CS1UDAABWCQAADgAAAAAAAAABACAAAAAoAQAAZHJz&#10;L2Uyb0RvYy54bWxQSwUGAAAAAAYABgBZAQAA7wYAAAAA&#10;">
                <o:lock v:ext="edit" aspectratio="f"/>
                <v:shape id="Graphic 219" o:spid="_x0000_s1026" o:spt="100" style="position:absolute;left:3487;top:3487;height:123825;width:866775;" fillcolor="#F2F4F4" filled="t" stroked="f" coordsize="866775,123825" o:gfxdata="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H+u+vQAA&#10;ANwAAAAPAAAAAAAAAAEAIAAAACIAAABkcnMvZG93bnJldi54bWxQSwECFAAUAAAACACHTuJAMy8F&#10;njsAAAA5AAAAEAAAAAAAAAABACAAAAAMAQAAZHJzL3NoYXBleG1sLnhtbFBLBQYAAAAABgAGAFsB&#10;AAC2AwAAAAA=&#10;" path="m841989,123823l24785,123823,21140,123097,0,99036,0,95250,0,24785,24785,0,841989,0,866775,24785,866775,99036,845634,123097,84198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20" o:spid="_x0000_s1026" o:spt="202" type="#_x0000_t202" style="position:absolute;left:8249;top:8249;height:114300;width:857250;" filled="f" stroked="t" coordsize="21600,21600" o:gfxdata="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ds2+e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7C36C32D">
                        <w:pPr>
                          <w:spacing w:before="0" w:line="154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LeaveRequest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2"/>
          <w:sz w:val="19"/>
        </w:rPr>
        <w:t>系统创建一个</w:t>
      </w:r>
    </w:p>
    <w:p w14:paraId="06E0147E">
      <w:pPr>
        <w:spacing w:before="55" w:line="297" w:lineRule="auto"/>
        <w:ind w:left="1637" w:right="694" w:hanging="879"/>
        <w:jc w:val="left"/>
        <w:rPr>
          <w:sz w:val="19"/>
        </w:rPr>
      </w:pPr>
      <w:r>
        <w:br w:type="column"/>
      </w:r>
      <w:r>
        <w:rPr>
          <w:color w:val="333333"/>
          <w:sz w:val="19"/>
        </w:rPr>
        <w:t>点击</w:t>
      </w:r>
      <w:r>
        <w:rPr>
          <w:rFonts w:ascii="Arial MT" w:hAnsi="Arial MT" w:eastAsia="Arial MT"/>
          <w:color w:val="333333"/>
          <w:sz w:val="19"/>
        </w:rPr>
        <w:t>“</w:t>
      </w:r>
      <w:r>
        <w:rPr>
          <w:color w:val="333333"/>
          <w:sz w:val="19"/>
        </w:rPr>
        <w:t>请假申请</w:t>
      </w:r>
      <w:r>
        <w:rPr>
          <w:rFonts w:ascii="Arial MT" w:hAnsi="Arial MT" w:eastAsia="Arial MT"/>
          <w:color w:val="333333"/>
          <w:sz w:val="19"/>
        </w:rPr>
        <w:t>”</w:t>
      </w:r>
      <w:r>
        <w:rPr>
          <w:color w:val="333333"/>
          <w:spacing w:val="5"/>
          <w:sz w:val="19"/>
        </w:rPr>
        <w:t xml:space="preserve">按钮，跳转到 </w:t>
      </w:r>
      <w:r>
        <w:rPr>
          <w:rFonts w:ascii="Lucida Console" w:hAnsi="Lucida Console" w:eastAsia="Lucida Console"/>
          <w:color w:val="333333"/>
          <w:sz w:val="17"/>
        </w:rPr>
        <w:t>LeaveApplicationActivity</w:t>
      </w:r>
      <w:r>
        <w:rPr>
          <w:rFonts w:ascii="Lucida Console" w:hAnsi="Lucida Console" w:eastAsia="Lucida Console"/>
          <w:color w:val="333333"/>
          <w:spacing w:val="-27"/>
          <w:sz w:val="17"/>
        </w:rPr>
        <w:t xml:space="preserve"> </w:t>
      </w:r>
      <w:r>
        <w:rPr>
          <w:color w:val="333333"/>
          <w:sz w:val="19"/>
        </w:rPr>
        <w:t>。</w:t>
      </w:r>
      <w:r>
        <w:rPr>
          <w:color w:val="333333"/>
          <w:spacing w:val="-2"/>
          <w:w w:val="105"/>
          <w:sz w:val="19"/>
        </w:rPr>
        <w:t>中填写请假时间和原因，点击</w:t>
      </w:r>
      <w:r>
        <w:rPr>
          <w:rFonts w:ascii="Arial MT" w:hAnsi="Arial MT" w:eastAsia="Arial MT"/>
          <w:color w:val="333333"/>
          <w:spacing w:val="-2"/>
          <w:w w:val="105"/>
          <w:sz w:val="19"/>
        </w:rPr>
        <w:t>“</w:t>
      </w:r>
      <w:r>
        <w:rPr>
          <w:color w:val="333333"/>
          <w:spacing w:val="-2"/>
          <w:w w:val="105"/>
          <w:sz w:val="19"/>
        </w:rPr>
        <w:t>提交申请</w:t>
      </w:r>
      <w:r>
        <w:rPr>
          <w:rFonts w:ascii="Arial MT" w:hAnsi="Arial MT" w:eastAsia="Arial MT"/>
          <w:color w:val="333333"/>
          <w:spacing w:val="-2"/>
          <w:w w:val="105"/>
          <w:sz w:val="19"/>
        </w:rPr>
        <w:t>”</w:t>
      </w:r>
      <w:r>
        <w:rPr>
          <w:color w:val="333333"/>
          <w:spacing w:val="-2"/>
          <w:w w:val="105"/>
          <w:sz w:val="19"/>
        </w:rPr>
        <w:t>。</w:t>
      </w:r>
    </w:p>
    <w:p w14:paraId="46170168">
      <w:pPr>
        <w:pStyle w:val="5"/>
        <w:spacing w:line="337" w:lineRule="exact"/>
        <w:ind w:left="1343"/>
        <w:rPr>
          <w:rFonts w:ascii="Arial MT" w:hAnsi="Arial MT" w:eastAsia="Arial MT"/>
        </w:rPr>
      </w:pPr>
      <w:r>
        <w:rPr>
          <w:rFonts w:ascii="Arial MT" w:hAnsi="Arial MT" w:eastAsia="Arial MT"/>
        </w:rPr>
        <mc:AlternateContent>
          <mc:Choice Requires="wpg">
            <w:drawing>
              <wp:anchor distT="0" distB="0" distL="0" distR="0" simplePos="0" relativeHeight="251718656" behindDoc="1" locked="0" layoutInCell="1" allowOverlap="1">
                <wp:simplePos x="0" y="0"/>
                <wp:positionH relativeFrom="page">
                  <wp:posOffset>4422140</wp:posOffset>
                </wp:positionH>
                <wp:positionV relativeFrom="paragraph">
                  <wp:posOffset>-487045</wp:posOffset>
                </wp:positionV>
                <wp:extent cx="1666875" cy="123825"/>
                <wp:effectExtent l="0" t="0" r="0" b="0"/>
                <wp:wrapNone/>
                <wp:docPr id="221" name="Group 2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66875" cy="123825"/>
                          <a:chOff x="0" y="0"/>
                          <a:chExt cx="1666875" cy="123825"/>
                        </a:xfrm>
                      </wpg:grpSpPr>
                      <wps:wsp>
                        <wps:cNvPr id="222" name="Graphic 222"/>
                        <wps:cNvSpPr/>
                        <wps:spPr>
                          <a:xfrm>
                            <a:off x="0" y="0"/>
                            <a:ext cx="1666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6875" h="123825">
                                <a:moveTo>
                                  <a:pt x="16420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642089" y="0"/>
                                </a:lnTo>
                                <a:lnTo>
                                  <a:pt x="1666874" y="24785"/>
                                </a:lnTo>
                                <a:lnTo>
                                  <a:pt x="1666874" y="99038"/>
                                </a:lnTo>
                                <a:lnTo>
                                  <a:pt x="1645733" y="123097"/>
                                </a:lnTo>
                                <a:lnTo>
                                  <a:pt x="16420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3" name="Graphic 223"/>
                        <wps:cNvSpPr/>
                        <wps:spPr>
                          <a:xfrm>
                            <a:off x="4762" y="4762"/>
                            <a:ext cx="1657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57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633537" y="0"/>
                                </a:lnTo>
                                <a:lnTo>
                                  <a:pt x="1636695" y="0"/>
                                </a:lnTo>
                                <a:lnTo>
                                  <a:pt x="1639732" y="604"/>
                                </a:lnTo>
                                <a:lnTo>
                                  <a:pt x="1642649" y="1811"/>
                                </a:lnTo>
                                <a:lnTo>
                                  <a:pt x="1645566" y="3018"/>
                                </a:lnTo>
                                <a:lnTo>
                                  <a:pt x="1648142" y="4739"/>
                                </a:lnTo>
                                <a:lnTo>
                                  <a:pt x="1650375" y="6974"/>
                                </a:lnTo>
                                <a:lnTo>
                                  <a:pt x="1652607" y="9204"/>
                                </a:lnTo>
                                <a:lnTo>
                                  <a:pt x="1654328" y="11778"/>
                                </a:lnTo>
                                <a:lnTo>
                                  <a:pt x="1655537" y="14697"/>
                                </a:lnTo>
                                <a:lnTo>
                                  <a:pt x="1656745" y="17615"/>
                                </a:lnTo>
                                <a:lnTo>
                                  <a:pt x="1657349" y="20654"/>
                                </a:lnTo>
                                <a:lnTo>
                                  <a:pt x="1657350" y="23812"/>
                                </a:lnTo>
                                <a:lnTo>
                                  <a:pt x="1657350" y="90487"/>
                                </a:lnTo>
                                <a:lnTo>
                                  <a:pt x="16335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1" o:spid="_x0000_s1026" o:spt="203" style="position:absolute;left:0pt;margin-left:348.2pt;margin-top:-38.35pt;height:9.75pt;width:131.25pt;mso-position-horizontal-relative:page;z-index:-251597824;mso-width-relative:page;mso-height-relative:page;" coordsize="1666875,123825" o:gfxdata="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">
                <o:lock v:ext="edit" aspectratio="f"/>
                <v:shape id="Graphic 222" o:spid="_x0000_s1026" o:spt="100" style="position:absolute;left:0;top:0;height:123825;width:1666875;" fillcolor="#F2F4F4" filled="t" stroked="f" coordsize="1666875,123825" o:gfxdata="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Nplim8AAAA&#10;3AAAAA8AAAAAAAAAAQAgAAAAIgAAAGRycy9kb3ducmV2LnhtbFBLAQIUABQAAAAIAIdO4kAzLwWe&#10;OwAAADkAAAAQAAAAAAAAAAEAIAAAAAsBAABkcnMvc2hhcGV4bWwueG1sUEsFBgAAAAAGAAYAWwEA&#10;ALUDAAAAAA==&#10;" path="m1642089,123823l24785,123823,21140,123097,0,99038,0,95250,0,24785,24785,0,1642089,0,1666874,24785,1666874,99038,1645733,123097,164208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3" o:spid="_x0000_s1026" o:spt="100" style="position:absolute;left:4762;top:4762;height:114300;width:1657350;" filled="f" stroked="t" coordsize="1657350,114300" o:gfxdata="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2pontvQAA&#10;ANwAAAAPAAAAAAAAAAEAIAAAACIAAABkcnMvZG93bnJldi54bWxQSwECFAAUAAAACACHTuJAMy8F&#10;njsAAAA5AAAAEAAAAAAAAAABACAAAAAMAQAAZHJzL3NoYXBleG1sLnhtbFBLBQYAAAAABgAGAFsB&#10;AAC2AwAAAAA=&#10;" path="m0,90487l0,23812,0,20654,604,17615,1812,14697,3020,11778,4741,9204,6974,6974,9207,4739,11782,3018,14699,1811,17617,604,20654,0,23812,0,1633537,0,1636695,0,1639732,604,1642649,1811,1645566,3018,1648142,4739,1650375,6974,1652607,9204,1654328,11778,1655537,14697,1656745,17615,1657349,20654,1657350,23812,1657350,90487,1633537,114300,23812,114300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333333"/>
        </w:rPr>
        <w:t>对象，设置其初始状态为</w:t>
      </w:r>
      <w:r>
        <w:rPr>
          <w:rFonts w:ascii="Arial MT" w:hAnsi="Arial MT" w:eastAsia="Arial MT"/>
          <w:color w:val="333333"/>
        </w:rPr>
        <w:t>“</w:t>
      </w:r>
      <w:r>
        <w:rPr>
          <w:color w:val="333333"/>
        </w:rPr>
        <w:t>待审批</w:t>
      </w:r>
      <w:r>
        <w:rPr>
          <w:rFonts w:ascii="Arial MT" w:hAnsi="Arial MT" w:eastAsia="Arial MT"/>
          <w:color w:val="333333"/>
          <w:spacing w:val="-10"/>
        </w:rPr>
        <w:t>”</w:t>
      </w:r>
    </w:p>
    <w:p w14:paraId="2E2F48BB">
      <w:pPr>
        <w:pStyle w:val="5"/>
        <w:spacing w:after="0" w:line="337" w:lineRule="exact"/>
        <w:rPr>
          <w:rFonts w:ascii="Arial MT" w:hAnsi="Arial MT" w:eastAsia="Arial MT"/>
        </w:rPr>
        <w:sectPr>
          <w:type w:val="continuous"/>
          <w:pgSz w:w="11900" w:h="16840"/>
          <w:pgMar w:top="520" w:right="1417" w:bottom="280" w:left="1417" w:header="720" w:footer="720" w:gutter="0"/>
          <w:cols w:equalWidth="0" w:num="2">
            <w:col w:w="2184" w:space="76"/>
            <w:col w:w="6806"/>
          </w:cols>
        </w:sectPr>
      </w:pPr>
    </w:p>
    <w:p w14:paraId="36AD5FBD">
      <w:pPr>
        <w:pStyle w:val="5"/>
        <w:spacing w:before="7"/>
        <w:rPr>
          <w:rFonts w:ascii="Arial MT"/>
          <w:sz w:val="5"/>
        </w:rPr>
      </w:pPr>
    </w:p>
    <w:p w14:paraId="629090FD">
      <w:pPr>
        <w:pStyle w:val="5"/>
        <w:spacing w:line="196" w:lineRule="exact"/>
        <w:ind w:left="973"/>
        <w:rPr>
          <w:rFonts w:ascii="Arial MT"/>
          <w:position w:val="-3"/>
        </w:rPr>
      </w:pPr>
      <w:r>
        <w:rPr>
          <w:rFonts w:ascii="Arial MT"/>
          <w:position w:val="-3"/>
        </w:rPr>
        <mc:AlternateContent>
          <mc:Choice Requires="wpg">
            <w:drawing>
              <wp:inline distT="0" distB="0" distL="0" distR="0">
                <wp:extent cx="2067560" cy="123825"/>
                <wp:effectExtent l="0" t="0" r="0" b="9525"/>
                <wp:docPr id="224" name="Group 2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67560" cy="123825"/>
                          <a:chOff x="0" y="0"/>
                          <a:chExt cx="2067560" cy="123825"/>
                        </a:xfrm>
                      </wpg:grpSpPr>
                      <wps:wsp>
                        <wps:cNvPr id="225" name="Graphic 225"/>
                        <wps:cNvSpPr/>
                        <wps:spPr>
                          <a:xfrm>
                            <a:off x="38099" y="0"/>
                            <a:ext cx="18669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123825">
                                <a:moveTo>
                                  <a:pt x="18421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842114" y="0"/>
                                </a:lnTo>
                                <a:lnTo>
                                  <a:pt x="1866899" y="24785"/>
                                </a:lnTo>
                                <a:lnTo>
                                  <a:pt x="1866899" y="99038"/>
                                </a:lnTo>
                                <a:lnTo>
                                  <a:pt x="1845759" y="123097"/>
                                </a:lnTo>
                                <a:lnTo>
                                  <a:pt x="18421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6" name="Graphic 226"/>
                        <wps:cNvSpPr/>
                        <wps:spPr>
                          <a:xfrm>
                            <a:off x="42862" y="4762"/>
                            <a:ext cx="18573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573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833562" y="0"/>
                                </a:lnTo>
                                <a:lnTo>
                                  <a:pt x="1836720" y="0"/>
                                </a:lnTo>
                                <a:lnTo>
                                  <a:pt x="1839757" y="601"/>
                                </a:lnTo>
                                <a:lnTo>
                                  <a:pt x="1842675" y="1808"/>
                                </a:lnTo>
                                <a:lnTo>
                                  <a:pt x="1845592" y="3018"/>
                                </a:lnTo>
                                <a:lnTo>
                                  <a:pt x="1848167" y="4739"/>
                                </a:lnTo>
                                <a:lnTo>
                                  <a:pt x="1850400" y="6971"/>
                                </a:lnTo>
                                <a:lnTo>
                                  <a:pt x="1852633" y="9202"/>
                                </a:lnTo>
                                <a:lnTo>
                                  <a:pt x="1857375" y="23812"/>
                                </a:lnTo>
                                <a:lnTo>
                                  <a:pt x="1857375" y="90487"/>
                                </a:lnTo>
                                <a:lnTo>
                                  <a:pt x="1857374" y="93643"/>
                                </a:lnTo>
                                <a:lnTo>
                                  <a:pt x="1856770" y="96679"/>
                                </a:lnTo>
                                <a:lnTo>
                                  <a:pt x="1855562" y="99596"/>
                                </a:lnTo>
                                <a:lnTo>
                                  <a:pt x="1854353" y="102514"/>
                                </a:lnTo>
                                <a:lnTo>
                                  <a:pt x="1842675" y="112483"/>
                                </a:lnTo>
                                <a:lnTo>
                                  <a:pt x="1839757" y="113693"/>
                                </a:lnTo>
                                <a:lnTo>
                                  <a:pt x="1836720" y="114298"/>
                                </a:lnTo>
                                <a:lnTo>
                                  <a:pt x="18335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7" name="Textbox 227"/>
                        <wps:cNvSpPr txBox="1"/>
                        <wps:spPr>
                          <a:xfrm>
                            <a:off x="0" y="0"/>
                            <a:ext cx="206756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E6A31A4">
                              <w:pPr>
                                <w:spacing w:before="0" w:line="195" w:lineRule="exact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Arial MT" w:eastAsia="Arial MT"/>
                                  <w:color w:val="333333"/>
                                  <w:spacing w:val="13"/>
                                  <w:sz w:val="19"/>
                                </w:rPr>
                                <w:t xml:space="preserve">(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>LeaveRequest.STATUS_PENDING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2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 w:eastAsia="Arial MT"/>
                                  <w:color w:val="333333"/>
                                  <w:sz w:val="19"/>
                                </w:rPr>
                                <w:t>)</w:t>
                              </w:r>
                              <w:r>
                                <w:rPr>
                                  <w:color w:val="333333"/>
                                  <w:spacing w:val="-10"/>
                                  <w:sz w:val="19"/>
                                </w:rPr>
                                <w:t>。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224" o:spid="_x0000_s1026" o:spt="203" style="height:9.75pt;width:162.8pt;" coordsize="2067560,123825" o:gfxdata="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">
                <o:lock v:ext="edit" aspectratio="f"/>
                <v:shape id="Graphic 225" o:spid="_x0000_s1026" o:spt="100" style="position:absolute;left:38099;top:0;height:123825;width:1866900;" fillcolor="#F2F4F4" filled="t" stroked="f" coordsize="1866900,123825" o:gfxdata="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U0TBrvQAA&#10;ANwAAAAPAAAAAAAAAAEAIAAAACIAAABkcnMvZG93bnJldi54bWxQSwECFAAUAAAACACHTuJAMy8F&#10;njsAAAA5AAAAEAAAAAAAAAABACAAAAAMAQAAZHJzL3NoYXBleG1sLnhtbFBLBQYAAAAABgAGAFsB&#10;AAC2AwAAAAA=&#10;" path="m1842114,123823l24785,123823,21140,123097,0,99038,0,95250,0,24785,24785,0,1842114,0,1866899,24785,1866899,99038,1845759,123097,184211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26" o:spid="_x0000_s1026" o:spt="100" style="position:absolute;left:42862;top:4762;height:114300;width:1857375;" filled="f" stroked="t" coordsize="1857375,114300" o:gfxdata="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suEfvQAA&#10;ANwAAAAPAAAAAAAAAAEAIAAAACIAAABkcnMvZG93bnJldi54bWxQSwECFAAUAAAACACHTuJAMy8F&#10;njsAAAA5AAAAEAAAAAAAAAABACAAAAAMAQAAZHJzL3NoYXBleG1sLnhtbFBLBQYAAAAABgAGAFsB&#10;AAC2AwAAAAA=&#10;" path="m0,90487l0,23812,0,20652,604,17615,1812,14697,3020,11778,4741,9202,6974,6971,9207,4739,11782,3018,14699,1808,17617,601,20654,0,23812,0,1833562,0,1836720,0,1839757,601,1842675,1808,1845592,3018,1848167,4739,1850400,6971,1852633,9202,1857375,23812,1857375,90487,1857374,93643,1856770,96679,1855562,99596,1854353,102514,1842675,112483,1839757,113693,1836720,114298,1833562,114300,23812,114300,20654,114298,17617,113693,14699,112483,11782,111276,1812,99596,604,96679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27" o:spid="_x0000_s1026" o:spt="202" type="#_x0000_t202" style="position:absolute;left:0;top:0;height:123825;width:2067560;" filled="f" stroked="f" coordsize="21600,21600" o:gfxdata="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PnzC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E6A31A4">
                        <w:pPr>
                          <w:spacing w:before="0" w:line="195" w:lineRule="exact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Arial MT" w:eastAsia="Arial MT"/>
                            <w:color w:val="333333"/>
                            <w:spacing w:val="13"/>
                            <w:sz w:val="19"/>
                          </w:rPr>
                          <w:t xml:space="preserve">(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>LeaveRequest.STATUS_PENDING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22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 w:eastAsia="Arial MT"/>
                            <w:color w:val="333333"/>
                            <w:sz w:val="19"/>
                          </w:rPr>
                          <w:t>)</w:t>
                        </w:r>
                        <w:r>
                          <w:rPr>
                            <w:color w:val="333333"/>
                            <w:spacing w:val="-10"/>
                            <w:sz w:val="19"/>
                          </w:rPr>
                          <w:t>。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2F16BE3C">
      <w:pPr>
        <w:pStyle w:val="5"/>
        <w:spacing w:before="1"/>
        <w:rPr>
          <w:rFonts w:ascii="Arial MT"/>
          <w:sz w:val="7"/>
        </w:rPr>
      </w:pPr>
    </w:p>
    <w:p w14:paraId="09F3AB90">
      <w:pPr>
        <w:pStyle w:val="5"/>
        <w:spacing w:after="0"/>
        <w:rPr>
          <w:rFonts w:ascii="Arial MT"/>
          <w:sz w:val="7"/>
        </w:rPr>
        <w:sectPr>
          <w:type w:val="continuous"/>
          <w:pgSz w:w="11900" w:h="16840"/>
          <w:pgMar w:top="520" w:right="1417" w:bottom="280" w:left="1417" w:header="720" w:footer="720" w:gutter="0"/>
          <w:cols w:space="720" w:num="1"/>
        </w:sectPr>
      </w:pPr>
    </w:p>
    <w:p w14:paraId="3E568B69">
      <w:pPr>
        <w:pStyle w:val="11"/>
        <w:numPr>
          <w:ilvl w:val="2"/>
          <w:numId w:val="1"/>
        </w:numPr>
        <w:tabs>
          <w:tab w:val="left" w:pos="972"/>
        </w:tabs>
        <w:spacing w:before="57" w:after="0" w:line="240" w:lineRule="auto"/>
        <w:ind w:left="972" w:right="0" w:hanging="214"/>
        <w:jc w:val="left"/>
        <w:rPr>
          <w:rFonts w:ascii="Arial MT" w:eastAsia="Arial MT"/>
          <w:color w:val="333333"/>
          <w:sz w:val="19"/>
        </w:rPr>
      </w:pPr>
      <w:r>
        <w:rPr>
          <w:rFonts w:ascii="Arial MT" w:eastAsia="Arial MT"/>
          <w:sz w:val="19"/>
        </w:rPr>
        <mc:AlternateContent>
          <mc:Choice Requires="wpg">
            <w:drawing>
              <wp:anchor distT="0" distB="0" distL="0" distR="0" simplePos="0" relativeHeight="251673600" behindDoc="0" locked="0" layoutInCell="1" allowOverlap="1">
                <wp:simplePos x="0" y="0"/>
                <wp:positionH relativeFrom="page">
                  <wp:posOffset>1790065</wp:posOffset>
                </wp:positionH>
                <wp:positionV relativeFrom="paragraph">
                  <wp:posOffset>97155</wp:posOffset>
                </wp:positionV>
                <wp:extent cx="1816735" cy="130810"/>
                <wp:effectExtent l="0" t="0" r="0" b="0"/>
                <wp:wrapNone/>
                <wp:docPr id="228" name="Group 2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16735" cy="130810"/>
                          <a:chOff x="0" y="0"/>
                          <a:chExt cx="1816735" cy="130810"/>
                        </a:xfrm>
                      </wpg:grpSpPr>
                      <wps:wsp>
                        <wps:cNvPr id="229" name="Graphic 229"/>
                        <wps:cNvSpPr/>
                        <wps:spPr>
                          <a:xfrm>
                            <a:off x="3487" y="3487"/>
                            <a:ext cx="18097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09750" h="123825">
                                <a:moveTo>
                                  <a:pt x="1784964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784964" y="0"/>
                                </a:lnTo>
                                <a:lnTo>
                                  <a:pt x="1809749" y="24785"/>
                                </a:lnTo>
                                <a:lnTo>
                                  <a:pt x="1809749" y="99038"/>
                                </a:lnTo>
                                <a:lnTo>
                                  <a:pt x="1788609" y="123099"/>
                                </a:lnTo>
                                <a:lnTo>
                                  <a:pt x="1784964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0" name="Textbox 230"/>
                        <wps:cNvSpPr txBox="1"/>
                        <wps:spPr>
                          <a:xfrm>
                            <a:off x="8249" y="8249"/>
                            <a:ext cx="18002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1E028BDF">
                              <w:pPr>
                                <w:spacing w:before="0" w:line="154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dbHelper.addLeaveRequest()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28" o:spid="_x0000_s1026" o:spt="203" style="position:absolute;left:0pt;margin-left:140.95pt;margin-top:7.65pt;height:10.3pt;width:143.05pt;mso-position-horizontal-relative:page;z-index:251673600;mso-width-relative:page;mso-height-relative:page;" coordsize="1816735,130810" o:gfxdata="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DBf0Zu2QAAAAkBAAAPAAAAAAAAAAEAIAAAACIAAABkcnMvZG93&#10;bnJldi54bWxQSwECFAAUAAAACACHTuJAYl/KHlUDAABhCQAADgAAAAAAAAABACAAAAAoAQAAZHJz&#10;L2Uyb0RvYy54bWxQSwUGAAAAAAYABgBZAQAA7wYAAAAA&#10;">
                <o:lock v:ext="edit" aspectratio="f"/>
                <v:shape id="Graphic 229" o:spid="_x0000_s1026" o:spt="100" style="position:absolute;left:3487;top:3487;height:123825;width:1809750;" fillcolor="#F2F4F4" filled="t" stroked="f" coordsize="1809750,123825" o:gfxdata="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5sZPDvQAA&#10;ANwAAAAPAAAAAAAAAAEAIAAAACIAAABkcnMvZG93bnJldi54bWxQSwECFAAUAAAACACHTuJAMy8F&#10;njsAAAA5AAAAEAAAAAAAAAABACAAAAAMAQAAZHJzL3NoYXBleG1sLnhtbFBLBQYAAAAABgAGAFsB&#10;AAC2AwAAAAA=&#10;" path="m1784964,123825l24785,123825,21140,123099,0,99038,0,95250,0,24785,24785,0,1784964,0,1809749,24785,1809749,99038,1788609,123099,1784964,1238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30" o:spid="_x0000_s1026" o:spt="202" type="#_x0000_t202" style="position:absolute;left:8249;top:8249;height:114300;width:1800225;" filled="f" stroked="t" coordsize="21600,21600" o:gfxdata="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K1TTq8AAAA&#10;3AAAAA8AAAAAAAAAAQAgAAAAIgAAAGRycy9kb3ducmV2LnhtbFBLAQIUABQAAAAIAIdO4kAzLwWe&#10;OwAAADkAAAAQAAAAAAAAAAEAIAAAAAsBAABkcnMvc2hhcGV4bWwueG1sUEsFBgAAAAAGAAYAWwEA&#10;ALU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1E028BDF">
                        <w:pPr>
                          <w:spacing w:before="0" w:line="154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dbHelper.addLeaveRequest()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5"/>
          <w:sz w:val="19"/>
        </w:rPr>
        <w:t>调用</w:t>
      </w:r>
    </w:p>
    <w:p w14:paraId="4FD5EFA8">
      <w:pPr>
        <w:pStyle w:val="4"/>
        <w:rPr>
          <w:rFonts w:ascii="Arial Black" w:eastAsia="Arial Black"/>
          <w:b w:val="0"/>
        </w:rPr>
      </w:pPr>
      <w:r>
        <w:rPr>
          <w:rFonts w:ascii="Arial Black" w:eastAsia="Arial Black"/>
          <w:b w:val="0"/>
        </w:rPr>
        <mc:AlternateContent>
          <mc:Choice Requires="wps">
            <w:drawing>
              <wp:anchor distT="0" distB="0" distL="0" distR="0" simplePos="0" relativeHeight="251674624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137160</wp:posOffset>
                </wp:positionV>
                <wp:extent cx="47625" cy="47625"/>
                <wp:effectExtent l="0" t="0" r="0" b="0"/>
                <wp:wrapNone/>
                <wp:docPr id="231" name="Graphic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31" o:spid="_x0000_s1026" o:spt="100" style="position:absolute;left:0pt;margin-left:84.95pt;margin-top:10.8pt;height:3.75pt;width:3.75pt;mso-position-horizontal-relative:page;z-index:251674624;mso-width-relative:page;mso-height-relative:page;" fillcolor="#333333" filled="t" stroked="f" coordsize="47625,47625" o:gfxdata="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" path="m26970,47623l20654,47623,17617,47018,0,26968,0,20652,20654,0,26970,0,47625,23812,47625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color w:val="333333"/>
        </w:rPr>
        <w:t>老师审批流程</w:t>
      </w:r>
      <w:r>
        <w:rPr>
          <w:rFonts w:ascii="Arial Black" w:eastAsia="Arial Black"/>
          <w:b w:val="0"/>
          <w:color w:val="333333"/>
          <w:spacing w:val="-10"/>
        </w:rPr>
        <w:t>:</w:t>
      </w:r>
    </w:p>
    <w:p w14:paraId="7B873DCC">
      <w:pPr>
        <w:pStyle w:val="11"/>
        <w:numPr>
          <w:ilvl w:val="0"/>
          <w:numId w:val="2"/>
        </w:numPr>
        <w:tabs>
          <w:tab w:val="left" w:pos="972"/>
        </w:tabs>
        <w:spacing w:before="55" w:after="0" w:line="240" w:lineRule="auto"/>
        <w:ind w:left="972" w:right="0" w:hanging="214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675648" behindDoc="0" locked="0" layoutInCell="1" allowOverlap="1">
                <wp:simplePos x="0" y="0"/>
                <wp:positionH relativeFrom="page">
                  <wp:posOffset>1913890</wp:posOffset>
                </wp:positionH>
                <wp:positionV relativeFrom="paragraph">
                  <wp:posOffset>95250</wp:posOffset>
                </wp:positionV>
                <wp:extent cx="873760" cy="130810"/>
                <wp:effectExtent l="0" t="0" r="0" b="0"/>
                <wp:wrapNone/>
                <wp:docPr id="232" name="Group 2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3760" cy="130810"/>
                          <a:chOff x="0" y="0"/>
                          <a:chExt cx="873760" cy="130810"/>
                        </a:xfrm>
                      </wpg:grpSpPr>
                      <wps:wsp>
                        <wps:cNvPr id="233" name="Graphic 233"/>
                        <wps:cNvSpPr/>
                        <wps:spPr>
                          <a:xfrm>
                            <a:off x="3487" y="3487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2"/>
                                </a:lnTo>
                                <a:lnTo>
                                  <a:pt x="866774" y="99038"/>
                                </a:lnTo>
                                <a:lnTo>
                                  <a:pt x="845634" y="123094"/>
                                </a:lnTo>
                                <a:lnTo>
                                  <a:pt x="8419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4" name="Textbox 234"/>
                        <wps:cNvSpPr txBox="1"/>
                        <wps:spPr>
                          <a:xfrm>
                            <a:off x="8249" y="8249"/>
                            <a:ext cx="8572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A978117">
                              <w:pPr>
                                <w:spacing w:before="0" w:line="154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HomeFragment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2" o:spid="_x0000_s1026" o:spt="203" style="position:absolute;left:0pt;margin-left:150.7pt;margin-top:7.5pt;height:10.3pt;width:68.8pt;mso-position-horizontal-relative:page;z-index:251675648;mso-width-relative:page;mso-height-relative:page;" coordsize="873760,130810" o:gfxdata="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1fDqadgAAAAJAQAADwAAAAAAAAABACAAAAAiAAAAZHJz&#10;L2Rvd25yZXYueG1sUEsBAhQAFAAAAAgAh07iQB/jGQVaAwAAVgkAAA4AAAAAAAAAAQAgAAAAJwEA&#10;AGRycy9lMm9Eb2MueG1sUEsFBgAAAAAGAAYAWQEAAPMGAAAAAA==&#10;">
                <o:lock v:ext="edit" aspectratio="f"/>
                <v:shape id="Graphic 233" o:spid="_x0000_s1026" o:spt="100" style="position:absolute;left:3487;top:3487;height:123825;width:866775;" fillcolor="#F2F4F4" filled="t" stroked="f" coordsize="866775,123825" o:gfxdata="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QoA0vQAA&#10;ANwAAAAPAAAAAAAAAAEAIAAAACIAAABkcnMvZG93bnJldi54bWxQSwECFAAUAAAACACHTuJAMy8F&#10;njsAAAA5AAAAEAAAAAAAAAABACAAAAAMAQAAZHJzL3NoYXBleG1sLnhtbFBLBQYAAAAABgAGAFsB&#10;AAC2AwAAAAA=&#10;" path="m841989,123823l24785,123823,21140,123094,0,99038,0,95250,0,24782,24785,0,841989,0,866774,24782,866774,99038,845634,123094,84198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34" o:spid="_x0000_s1026" o:spt="202" type="#_x0000_t202" style="position:absolute;left:8249;top:8249;height:114300;width:857250;" filled="f" stroked="t" coordsize="21600,21600" o:gfxdata="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2OSzm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3A978117">
                        <w:pPr>
                          <w:spacing w:before="0" w:line="154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HomeFragment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4"/>
          <w:sz w:val="19"/>
        </w:rPr>
        <w:t>老师在</w:t>
      </w:r>
    </w:p>
    <w:p w14:paraId="7009E1DE">
      <w:pPr>
        <w:spacing w:before="57"/>
        <w:ind w:left="1808" w:right="0" w:firstLine="0"/>
        <w:jc w:val="left"/>
        <w:rPr>
          <w:sz w:val="19"/>
        </w:rPr>
      </w:pPr>
      <w:r>
        <w:br w:type="column"/>
      </w:r>
      <w:r>
        <w:rPr>
          <w:color w:val="333333"/>
          <w:sz w:val="19"/>
        </w:rPr>
        <w:t>方法，将申请记录存入</w:t>
      </w:r>
      <w:r>
        <w:rPr>
          <w:color w:val="333333"/>
          <w:spacing w:val="59"/>
          <w:w w:val="150"/>
          <w:sz w:val="19"/>
        </w:rPr>
        <w:t xml:space="preserve"> </w:t>
      </w:r>
      <w:r>
        <w:rPr>
          <w:rFonts w:ascii="Lucida Console" w:eastAsia="Lucida Console"/>
          <w:color w:val="333333"/>
          <w:sz w:val="17"/>
        </w:rPr>
        <w:t>leave_table</w:t>
      </w:r>
      <w:r>
        <w:rPr>
          <w:rFonts w:ascii="Lucida Console" w:eastAsia="Lucida Console"/>
          <w:color w:val="333333"/>
          <w:spacing w:val="-35"/>
          <w:sz w:val="17"/>
        </w:rPr>
        <w:t xml:space="preserve"> </w:t>
      </w:r>
      <w:r>
        <w:rPr>
          <w:color w:val="333333"/>
          <w:spacing w:val="-10"/>
          <w:sz w:val="19"/>
        </w:rPr>
        <w:t>。</w:t>
      </w:r>
    </w:p>
    <w:p w14:paraId="0AFA259E">
      <w:pPr>
        <w:pStyle w:val="5"/>
        <w:spacing w:before="162"/>
        <w:rPr>
          <w:sz w:val="17"/>
        </w:rPr>
      </w:pPr>
    </w:p>
    <w:p w14:paraId="4077C687">
      <w:pPr>
        <w:spacing w:before="0"/>
        <w:ind w:left="523" w:right="0" w:firstLine="0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719680" behindDoc="1" locked="0" layoutInCell="1" allowOverlap="1">
                <wp:simplePos x="0" y="0"/>
                <wp:positionH relativeFrom="page">
                  <wp:posOffset>4898390</wp:posOffset>
                </wp:positionH>
                <wp:positionV relativeFrom="paragraph">
                  <wp:posOffset>-459740</wp:posOffset>
                </wp:positionV>
                <wp:extent cx="800100" cy="123825"/>
                <wp:effectExtent l="0" t="0" r="0" b="0"/>
                <wp:wrapNone/>
                <wp:docPr id="235" name="Group 2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123825"/>
                          <a:chOff x="0" y="0"/>
                          <a:chExt cx="800100" cy="123825"/>
                        </a:xfrm>
                      </wpg:grpSpPr>
                      <wps:wsp>
                        <wps:cNvPr id="236" name="Graphic 236"/>
                        <wps:cNvSpPr/>
                        <wps:spPr>
                          <a:xfrm>
                            <a:off x="0" y="0"/>
                            <a:ext cx="800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23825">
                                <a:moveTo>
                                  <a:pt x="775314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75314" y="0"/>
                                </a:lnTo>
                                <a:lnTo>
                                  <a:pt x="800099" y="24785"/>
                                </a:lnTo>
                                <a:lnTo>
                                  <a:pt x="800099" y="99038"/>
                                </a:lnTo>
                                <a:lnTo>
                                  <a:pt x="778959" y="123099"/>
                                </a:lnTo>
                                <a:lnTo>
                                  <a:pt x="775314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7" name="Graphic 237"/>
                        <wps:cNvSpPr/>
                        <wps:spPr>
                          <a:xfrm>
                            <a:off x="4762" y="4762"/>
                            <a:ext cx="790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66762" y="0"/>
                                </a:lnTo>
                                <a:lnTo>
                                  <a:pt x="769920" y="0"/>
                                </a:lnTo>
                                <a:lnTo>
                                  <a:pt x="772957" y="604"/>
                                </a:lnTo>
                                <a:lnTo>
                                  <a:pt x="775875" y="1811"/>
                                </a:lnTo>
                                <a:lnTo>
                                  <a:pt x="778792" y="3020"/>
                                </a:lnTo>
                                <a:lnTo>
                                  <a:pt x="781367" y="4741"/>
                                </a:lnTo>
                                <a:lnTo>
                                  <a:pt x="783600" y="6974"/>
                                </a:lnTo>
                                <a:lnTo>
                                  <a:pt x="785833" y="9204"/>
                                </a:lnTo>
                                <a:lnTo>
                                  <a:pt x="787553" y="11780"/>
                                </a:lnTo>
                                <a:lnTo>
                                  <a:pt x="788762" y="14698"/>
                                </a:lnTo>
                                <a:lnTo>
                                  <a:pt x="789970" y="17615"/>
                                </a:lnTo>
                                <a:lnTo>
                                  <a:pt x="790574" y="20652"/>
                                </a:lnTo>
                                <a:lnTo>
                                  <a:pt x="790575" y="23812"/>
                                </a:lnTo>
                                <a:lnTo>
                                  <a:pt x="790575" y="90487"/>
                                </a:lnTo>
                                <a:lnTo>
                                  <a:pt x="775875" y="112486"/>
                                </a:lnTo>
                                <a:lnTo>
                                  <a:pt x="772957" y="113695"/>
                                </a:lnTo>
                                <a:lnTo>
                                  <a:pt x="769920" y="114300"/>
                                </a:lnTo>
                                <a:lnTo>
                                  <a:pt x="7667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300"/>
                                </a:lnTo>
                                <a:lnTo>
                                  <a:pt x="17617" y="113695"/>
                                </a:lnTo>
                                <a:lnTo>
                                  <a:pt x="14699" y="112486"/>
                                </a:lnTo>
                                <a:lnTo>
                                  <a:pt x="11782" y="111279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5" o:spid="_x0000_s1026" o:spt="203" style="position:absolute;left:0pt;margin-left:385.7pt;margin-top:-36.2pt;height:9.75pt;width:63pt;mso-position-horizontal-relative:page;z-index:-251596800;mso-width-relative:page;mso-height-relative:page;" coordsize="800100,123825" o:gfxdata="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">
                <o:lock v:ext="edit" aspectratio="f"/>
                <v:shape id="Graphic 236" o:spid="_x0000_s1026" o:spt="100" style="position:absolute;left:0;top:0;height:123825;width:800100;" fillcolor="#F2F4F4" filled="t" stroked="f" coordsize="800100,123825" o:gfxdata="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oQLzgvQAA&#10;ANwAAAAPAAAAAAAAAAEAIAAAACIAAABkcnMvZG93bnJldi54bWxQSwECFAAUAAAACACHTuJAMy8F&#10;njsAAAA5AAAAEAAAAAAAAAABACAAAAAMAQAAZHJzL3NoYXBleG1sLnhtbFBLBQYAAAAABgAGAFsB&#10;AAC2AwAAAAA=&#10;" path="m775314,123825l24785,123825,21140,123099,0,99038,0,95250,0,24785,24785,0,775314,0,800099,24785,800099,99038,778959,123099,775314,1238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37" o:spid="_x0000_s1026" o:spt="100" style="position:absolute;left:4762;top:4762;height:114300;width:790575;" filled="f" stroked="t" coordsize="790575,114300" o:gfxdata="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Y4DCu/&#10;AAAA3AAAAA8AAAAAAAAAAQAgAAAAIgAAAGRycy9kb3ducmV2LnhtbFBLAQIUABQAAAAIAIdO4kAz&#10;LwWeOwAAADkAAAAQAAAAAAAAAAEAIAAAAA4BAABkcnMvc2hhcGV4bWwueG1sUEsFBgAAAAAGAAYA&#10;WwEAALgDAAAAAA==&#10;" path="m0,90487l0,23812,0,20652,604,17615,1812,14698,3020,11780,4741,9204,6974,6974,9207,4741,11782,3020,14699,1811,17617,604,20654,0,23812,0,766762,0,769920,0,772957,604,775875,1811,778792,3020,781367,4741,783600,6974,785833,9204,787553,11780,788762,14698,789970,17615,790574,20652,790575,23812,790575,90487,775875,112486,772957,113695,769920,114300,766762,114300,23812,114300,20654,114300,17617,113695,14699,112486,11782,111279,1812,99598,604,96679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720704" behindDoc="1" locked="0" layoutInCell="1" allowOverlap="1">
                <wp:simplePos x="0" y="0"/>
                <wp:positionH relativeFrom="page">
                  <wp:posOffset>4422140</wp:posOffset>
                </wp:positionH>
                <wp:positionV relativeFrom="paragraph">
                  <wp:posOffset>63500</wp:posOffset>
                </wp:positionV>
                <wp:extent cx="1466850" cy="123825"/>
                <wp:effectExtent l="0" t="0" r="0" b="0"/>
                <wp:wrapNone/>
                <wp:docPr id="238" name="Group 2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66850" cy="123825"/>
                          <a:chOff x="0" y="0"/>
                          <a:chExt cx="1466850" cy="123825"/>
                        </a:xfrm>
                      </wpg:grpSpPr>
                      <wps:wsp>
                        <wps:cNvPr id="239" name="Graphic 239"/>
                        <wps:cNvSpPr/>
                        <wps:spPr>
                          <a:xfrm>
                            <a:off x="0" y="0"/>
                            <a:ext cx="1466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23825">
                                <a:moveTo>
                                  <a:pt x="14420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442064" y="0"/>
                                </a:lnTo>
                                <a:lnTo>
                                  <a:pt x="1466849" y="24782"/>
                                </a:lnTo>
                                <a:lnTo>
                                  <a:pt x="1466849" y="99038"/>
                                </a:lnTo>
                                <a:lnTo>
                                  <a:pt x="1445709" y="123094"/>
                                </a:lnTo>
                                <a:lnTo>
                                  <a:pt x="14420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0" name="Graphic 240"/>
                        <wps:cNvSpPr/>
                        <wps:spPr>
                          <a:xfrm>
                            <a:off x="4762" y="4762"/>
                            <a:ext cx="14573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573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433512" y="0"/>
                                </a:lnTo>
                                <a:lnTo>
                                  <a:pt x="1436670" y="0"/>
                                </a:lnTo>
                                <a:lnTo>
                                  <a:pt x="1439707" y="604"/>
                                </a:lnTo>
                                <a:lnTo>
                                  <a:pt x="1442624" y="1811"/>
                                </a:lnTo>
                                <a:lnTo>
                                  <a:pt x="1445542" y="3018"/>
                                </a:lnTo>
                                <a:lnTo>
                                  <a:pt x="1455511" y="14697"/>
                                </a:lnTo>
                                <a:lnTo>
                                  <a:pt x="1456720" y="17615"/>
                                </a:lnTo>
                                <a:lnTo>
                                  <a:pt x="1457324" y="20652"/>
                                </a:lnTo>
                                <a:lnTo>
                                  <a:pt x="1457325" y="23812"/>
                                </a:lnTo>
                                <a:lnTo>
                                  <a:pt x="1457325" y="90487"/>
                                </a:lnTo>
                                <a:lnTo>
                                  <a:pt x="1442624" y="112481"/>
                                </a:lnTo>
                                <a:lnTo>
                                  <a:pt x="1439707" y="113690"/>
                                </a:lnTo>
                                <a:lnTo>
                                  <a:pt x="1436670" y="114298"/>
                                </a:lnTo>
                                <a:lnTo>
                                  <a:pt x="14335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4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38" o:spid="_x0000_s1026" o:spt="203" style="position:absolute;left:0pt;margin-left:348.2pt;margin-top:5pt;height:9.75pt;width:115.5pt;mso-position-horizontal-relative:page;z-index:-251595776;mso-width-relative:page;mso-height-relative:page;" coordsize="1466850,123825" o:gfxdata="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">
                <o:lock v:ext="edit" aspectratio="f"/>
                <v:shape id="Graphic 239" o:spid="_x0000_s1026" o:spt="100" style="position:absolute;left:0;top:0;height:123825;width:1466850;" fillcolor="#F2F4F4" filled="t" stroked="f" coordsize="1466850,123825" o:gfxdata="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l6+yV&#10;wAAAANwAAAAPAAAAAAAAAAEAIAAAACIAAABkcnMvZG93bnJldi54bWxQSwECFAAUAAAACACHTuJA&#10;My8FnjsAAAA5AAAAEAAAAAAAAAABACAAAAAPAQAAZHJzL3NoYXBleG1sLnhtbFBLBQYAAAAABgAG&#10;AFsBAAC5AwAAAAA=&#10;" path="m1442064,123823l24785,123823,21140,123094,0,99038,0,95250,0,24782,24785,0,1442064,0,1466849,24782,1466849,99038,1445709,123094,144206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0" o:spid="_x0000_s1026" o:spt="100" style="position:absolute;left:4762;top:4762;height:114300;width:1457325;" filled="f" stroked="t" coordsize="1457325,114300" o:gfxdata="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qvGjbsAAADc&#10;AAAADwAAAAAAAAABACAAAAAiAAAAZHJzL2Rvd25yZXYueG1sUEsBAhQAFAAAAAgAh07iQDMvBZ47&#10;AAAAOQAAABAAAAAAAAAAAQAgAAAACgEAAGRycy9zaGFwZXhtbC54bWxQSwUGAAAAAAYABgBbAQAA&#10;tAMAAAAA&#10;" path="m0,90487l0,23812,0,20652,604,17615,20654,0,23812,0,1433512,0,1436670,0,1439707,604,1442624,1811,1445542,3018,1455511,14697,1456720,17615,1457324,20652,1457325,23812,1457325,90487,1442624,112481,1439707,113690,1436670,114298,1433512,114300,23812,114300,20654,114298,17617,113690,14699,112481,11782,111274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3790315</wp:posOffset>
                </wp:positionH>
                <wp:positionV relativeFrom="paragraph">
                  <wp:posOffset>327025</wp:posOffset>
                </wp:positionV>
                <wp:extent cx="2073910" cy="130810"/>
                <wp:effectExtent l="0" t="0" r="0" b="0"/>
                <wp:wrapNone/>
                <wp:docPr id="241" name="Group 2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73910" cy="130810"/>
                          <a:chOff x="0" y="0"/>
                          <a:chExt cx="2073910" cy="130810"/>
                        </a:xfrm>
                      </wpg:grpSpPr>
                      <wps:wsp>
                        <wps:cNvPr id="242" name="Graphic 242"/>
                        <wps:cNvSpPr/>
                        <wps:spPr>
                          <a:xfrm>
                            <a:off x="3487" y="3487"/>
                            <a:ext cx="20669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66925" h="123825">
                                <a:moveTo>
                                  <a:pt x="20421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2042139" y="0"/>
                                </a:lnTo>
                                <a:lnTo>
                                  <a:pt x="2066924" y="24785"/>
                                </a:lnTo>
                                <a:lnTo>
                                  <a:pt x="2066924" y="99036"/>
                                </a:lnTo>
                                <a:lnTo>
                                  <a:pt x="2045784" y="123097"/>
                                </a:lnTo>
                                <a:lnTo>
                                  <a:pt x="20421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3" name="Textbox 243"/>
                        <wps:cNvSpPr txBox="1"/>
                        <wps:spPr>
                          <a:xfrm>
                            <a:off x="8250" y="8250"/>
                            <a:ext cx="2057400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F2E8FD6">
                              <w:pPr>
                                <w:spacing w:before="0" w:line="154" w:lineRule="exact"/>
                                <w:ind w:left="2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dbHelper.getAllLeaveRequests()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1" o:spid="_x0000_s1026" o:spt="203" style="position:absolute;left:0pt;margin-left:298.45pt;margin-top:25.75pt;height:10.3pt;width:163.3pt;mso-position-horizontal-relative:page;z-index:251676672;mso-width-relative:page;mso-height-relative:page;" coordsize="2073910,130810" o:gfxdata="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NCLiZDZAAAACQEAAA8AAAAAAAAAAQAgAAAAIgAAAGRy&#10;cy9kb3ducmV2LnhtbFBLAQIUABQAAAAIAIdO4kBZpdboWgMAAGEJAAAOAAAAAAAAAAEAIAAAACgB&#10;AABkcnMvZTJvRG9jLnhtbFBLBQYAAAAABgAGAFkBAAD0BgAAAAA=&#10;">
                <o:lock v:ext="edit" aspectratio="f"/>
                <v:shape id="Graphic 242" o:spid="_x0000_s1026" o:spt="100" style="position:absolute;left:3487;top:3487;height:123825;width:2066925;" fillcolor="#F2F4F4" filled="t" stroked="f" coordsize="2066925,123825" o:gfxdata="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NjsrrsAAADc&#10;AAAADwAAAAAAAAABACAAAAAiAAAAZHJzL2Rvd25yZXYueG1sUEsBAhQAFAAAAAgAh07iQDMvBZ47&#10;AAAAOQAAABAAAAAAAAAAAQAgAAAACgEAAGRycy9zaGFwZXhtbC54bWxQSwUGAAAAAAYABgBbAQAA&#10;tAMAAAAA&#10;" path="m2042139,123823l24785,123823,21140,123097,0,99036,0,95250,0,24785,24785,0,2042139,0,2066924,24785,2066924,99036,2045784,123097,204213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3" o:spid="_x0000_s1026" o:spt="202" type="#_x0000_t202" style="position:absolute;left:8250;top:8250;height:114300;width:2057400;" filled="f" stroked="t" coordsize="21600,21600" o:gfxdata="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p2xIL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2125984252pt" color="#E7E9EC" joinstyle="round"/>
                  <v:imagedata o:title=""/>
                  <o:lock v:ext="edit" aspectratio="f"/>
                  <v:textbox inset="0mm,0mm,0mm,0mm">
                    <w:txbxContent>
                      <w:p w14:paraId="3F2E8FD6">
                        <w:pPr>
                          <w:spacing w:before="0" w:line="154" w:lineRule="exact"/>
                          <w:ind w:left="2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dbHelper.getAllLeaveRequests()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z w:val="19"/>
        </w:rPr>
        <w:t>点击</w:t>
      </w:r>
      <w:r>
        <w:rPr>
          <w:rFonts w:ascii="Arial MT" w:hAnsi="Arial MT" w:eastAsia="Arial MT"/>
          <w:color w:val="333333"/>
          <w:sz w:val="19"/>
        </w:rPr>
        <w:t>“</w:t>
      </w:r>
      <w:r>
        <w:rPr>
          <w:color w:val="333333"/>
          <w:sz w:val="19"/>
        </w:rPr>
        <w:t>审批请假</w:t>
      </w:r>
      <w:r>
        <w:rPr>
          <w:rFonts w:ascii="Arial MT" w:hAnsi="Arial MT" w:eastAsia="Arial MT"/>
          <w:color w:val="333333"/>
          <w:sz w:val="19"/>
        </w:rPr>
        <w:t>”</w:t>
      </w:r>
      <w:r>
        <w:rPr>
          <w:color w:val="333333"/>
          <w:spacing w:val="7"/>
          <w:sz w:val="19"/>
        </w:rPr>
        <w:t xml:space="preserve">按钮，跳转到  </w:t>
      </w:r>
      <w:r>
        <w:rPr>
          <w:rFonts w:ascii="Lucida Console" w:hAnsi="Lucida Console" w:eastAsia="Lucida Console"/>
          <w:color w:val="333333"/>
          <w:sz w:val="17"/>
        </w:rPr>
        <w:t>LeaveApprovalActivity</w:t>
      </w:r>
      <w:r>
        <w:rPr>
          <w:rFonts w:ascii="Lucida Console" w:hAnsi="Lucida Console" w:eastAsia="Lucida Console"/>
          <w:color w:val="333333"/>
          <w:spacing w:val="-19"/>
          <w:sz w:val="17"/>
        </w:rPr>
        <w:t xml:space="preserve"> </w:t>
      </w:r>
      <w:r>
        <w:rPr>
          <w:color w:val="333333"/>
          <w:spacing w:val="-10"/>
          <w:sz w:val="19"/>
        </w:rPr>
        <w:t>。</w:t>
      </w:r>
    </w:p>
    <w:p w14:paraId="1D77207B">
      <w:pPr>
        <w:spacing w:after="0"/>
        <w:jc w:val="left"/>
        <w:rPr>
          <w:sz w:val="19"/>
        </w:rPr>
        <w:sectPr>
          <w:type w:val="continuous"/>
          <w:pgSz w:w="11900" w:h="16840"/>
          <w:pgMar w:top="520" w:right="1417" w:bottom="280" w:left="1417" w:header="720" w:footer="720" w:gutter="0"/>
          <w:cols w:equalWidth="0" w:num="2">
            <w:col w:w="1789" w:space="707"/>
            <w:col w:w="6570"/>
          </w:cols>
        </w:sectPr>
      </w:pPr>
    </w:p>
    <w:p w14:paraId="50F2BE92">
      <w:pPr>
        <w:pStyle w:val="11"/>
        <w:numPr>
          <w:ilvl w:val="0"/>
          <w:numId w:val="2"/>
        </w:numPr>
        <w:tabs>
          <w:tab w:val="left" w:pos="163"/>
        </w:tabs>
        <w:spacing w:before="142" w:after="0" w:line="240" w:lineRule="auto"/>
        <w:ind w:left="163" w:right="110" w:hanging="163"/>
        <w:jc w:val="center"/>
        <w:rPr>
          <w:rFonts w:ascii="Arial MT"/>
          <w:sz w:val="19"/>
        </w:rPr>
      </w:pPr>
      <w:r>
        <w:rPr>
          <w:rFonts w:ascii="Arial MT"/>
          <w:sz w:val="19"/>
        </w:rPr>
        <mc:AlternateContent>
          <mc:Choice Requires="wpg">
            <w:drawing>
              <wp:anchor distT="0" distB="0" distL="0" distR="0" simplePos="0" relativeHeight="251676672" behindDoc="0" locked="0" layoutInCell="1" allowOverlap="1">
                <wp:simplePos x="0" y="0"/>
                <wp:positionH relativeFrom="page">
                  <wp:posOffset>1513840</wp:posOffset>
                </wp:positionH>
                <wp:positionV relativeFrom="paragraph">
                  <wp:posOffset>104775</wp:posOffset>
                </wp:positionV>
                <wp:extent cx="1473835" cy="130810"/>
                <wp:effectExtent l="0" t="0" r="0" b="0"/>
                <wp:wrapNone/>
                <wp:docPr id="244" name="Group 2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835" cy="130810"/>
                          <a:chOff x="0" y="0"/>
                          <a:chExt cx="1473835" cy="130810"/>
                        </a:xfrm>
                      </wpg:grpSpPr>
                      <wps:wsp>
                        <wps:cNvPr id="245" name="Graphic 245"/>
                        <wps:cNvSpPr/>
                        <wps:spPr>
                          <a:xfrm>
                            <a:off x="3487" y="3487"/>
                            <a:ext cx="1466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23825">
                                <a:moveTo>
                                  <a:pt x="14420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442064" y="0"/>
                                </a:lnTo>
                                <a:lnTo>
                                  <a:pt x="1466849" y="24785"/>
                                </a:lnTo>
                                <a:lnTo>
                                  <a:pt x="1466849" y="99036"/>
                                </a:lnTo>
                                <a:lnTo>
                                  <a:pt x="1445708" y="123097"/>
                                </a:lnTo>
                                <a:lnTo>
                                  <a:pt x="14420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6" name="Textbox 246"/>
                        <wps:cNvSpPr txBox="1"/>
                        <wps:spPr>
                          <a:xfrm>
                            <a:off x="8249" y="8249"/>
                            <a:ext cx="14573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11D73A9">
                              <w:pPr>
                                <w:spacing w:before="0" w:line="154" w:lineRule="exact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LeaveApprovalActivity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4" o:spid="_x0000_s1026" o:spt="203" style="position:absolute;left:0pt;margin-left:119.2pt;margin-top:8.25pt;height:10.3pt;width:116.05pt;mso-position-horizontal-relative:page;z-index:251676672;mso-width-relative:page;mso-height-relative:page;" coordsize="1473835,130810" o:gfxdata="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">
                <o:lock v:ext="edit" aspectratio="f"/>
                <v:shape id="Graphic 245" o:spid="_x0000_s1026" o:spt="100" style="position:absolute;left:3487;top:3487;height:123825;width:1466850;" fillcolor="#F2F4F4" filled="t" stroked="f" coordsize="1466850,123825" o:gfxdata="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8oJXt&#10;wAAAANwAAAAPAAAAAAAAAAEAIAAAACIAAABkcnMvZG93bnJldi54bWxQSwECFAAUAAAACACHTuJA&#10;My8FnjsAAAA5AAAAEAAAAAAAAAABACAAAAAPAQAAZHJzL3NoYXBleG1sLnhtbFBLBQYAAAAABgAG&#10;AFsBAAC5AwAAAAA=&#10;" path="m1442064,123823l24785,123823,21140,123097,0,99036,0,95250,0,24785,24785,0,1442064,0,1466849,24785,1466849,99036,1445708,123097,144206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6" o:spid="_x0000_s1026" o:spt="202" type="#_x0000_t202" style="position:absolute;left:8249;top:8249;height:114300;width:1457325;" filled="f" stroked="t" coordsize="21600,21600" o:gfxdata="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oWA6i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611D73A9">
                        <w:pPr>
                          <w:spacing w:before="0" w:line="154" w:lineRule="exact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LeaveApprovalActivity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2D153F36">
      <w:pPr>
        <w:pStyle w:val="5"/>
        <w:spacing w:before="39"/>
        <w:ind w:left="973"/>
      </w:pPr>
      <w:r>
        <w:rPr>
          <w:color w:val="333333"/>
          <w:spacing w:val="-3"/>
        </w:rPr>
        <w:t>假记录。</w:t>
      </w:r>
    </w:p>
    <w:p w14:paraId="464EF856">
      <w:pPr>
        <w:pStyle w:val="5"/>
        <w:spacing w:before="70"/>
        <w:ind w:left="758"/>
      </w:pPr>
      <w:r>
        <w:br w:type="column"/>
      </w:r>
      <w:r>
        <w:rPr>
          <w:color w:val="333333"/>
          <w:spacing w:val="-2"/>
        </w:rPr>
        <w:t>加载时，调用</w:t>
      </w:r>
    </w:p>
    <w:p w14:paraId="1ECBCB16">
      <w:pPr>
        <w:pStyle w:val="5"/>
        <w:spacing w:before="70"/>
        <w:ind w:left="758"/>
      </w:pPr>
      <w:r>
        <w:br w:type="column"/>
      </w:r>
      <w:r>
        <w:rPr>
          <w:color w:val="333333"/>
          <w:spacing w:val="-2"/>
        </w:rPr>
        <w:t>获取所有请</w:t>
      </w:r>
    </w:p>
    <w:p w14:paraId="73A45469">
      <w:pPr>
        <w:pStyle w:val="5"/>
        <w:spacing w:after="0"/>
        <w:sectPr>
          <w:type w:val="continuous"/>
          <w:pgSz w:w="11900" w:h="16840"/>
          <w:pgMar w:top="520" w:right="1417" w:bottom="280" w:left="1417" w:header="720" w:footer="720" w:gutter="0"/>
          <w:cols w:equalWidth="0" w:num="3">
            <w:col w:w="1794" w:space="782"/>
            <w:col w:w="1969" w:space="2564"/>
            <w:col w:w="1957"/>
          </w:cols>
        </w:sectPr>
      </w:pPr>
    </w:p>
    <w:p w14:paraId="1FBA7EF7">
      <w:pPr>
        <w:pStyle w:val="11"/>
        <w:numPr>
          <w:ilvl w:val="0"/>
          <w:numId w:val="2"/>
        </w:numPr>
        <w:tabs>
          <w:tab w:val="left" w:pos="972"/>
          <w:tab w:val="left" w:pos="7085"/>
        </w:tabs>
        <w:spacing w:before="55" w:after="0" w:line="240" w:lineRule="auto"/>
        <w:ind w:left="972" w:right="0" w:hanging="214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721728" behindDoc="1" locked="0" layoutInCell="1" allowOverlap="1">
                <wp:simplePos x="0" y="0"/>
                <wp:positionH relativeFrom="page">
                  <wp:posOffset>2288540</wp:posOffset>
                </wp:positionH>
                <wp:positionV relativeFrom="paragraph">
                  <wp:posOffset>99060</wp:posOffset>
                </wp:positionV>
                <wp:extent cx="1333500" cy="123825"/>
                <wp:effectExtent l="0" t="0" r="0" b="0"/>
                <wp:wrapNone/>
                <wp:docPr id="247" name="Group 2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33500" cy="123825"/>
                          <a:chOff x="0" y="0"/>
                          <a:chExt cx="1333500" cy="123825"/>
                        </a:xfrm>
                      </wpg:grpSpPr>
                      <wps:wsp>
                        <wps:cNvPr id="248" name="Graphic 248"/>
                        <wps:cNvSpPr/>
                        <wps:spPr>
                          <a:xfrm>
                            <a:off x="0" y="0"/>
                            <a:ext cx="13335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23825">
                                <a:moveTo>
                                  <a:pt x="13087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308714" y="0"/>
                                </a:lnTo>
                                <a:lnTo>
                                  <a:pt x="1333499" y="24785"/>
                                </a:lnTo>
                                <a:lnTo>
                                  <a:pt x="1333499" y="99038"/>
                                </a:lnTo>
                                <a:lnTo>
                                  <a:pt x="1312359" y="123097"/>
                                </a:lnTo>
                                <a:lnTo>
                                  <a:pt x="13087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9" name="Graphic 249"/>
                        <wps:cNvSpPr/>
                        <wps:spPr>
                          <a:xfrm>
                            <a:off x="4762" y="4762"/>
                            <a:ext cx="13239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239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300162" y="0"/>
                                </a:lnTo>
                                <a:lnTo>
                                  <a:pt x="1303320" y="0"/>
                                </a:lnTo>
                                <a:lnTo>
                                  <a:pt x="1306357" y="604"/>
                                </a:lnTo>
                                <a:lnTo>
                                  <a:pt x="1309274" y="1811"/>
                                </a:lnTo>
                                <a:lnTo>
                                  <a:pt x="1312192" y="3020"/>
                                </a:lnTo>
                                <a:lnTo>
                                  <a:pt x="1314767" y="4741"/>
                                </a:lnTo>
                                <a:lnTo>
                                  <a:pt x="1317000" y="6974"/>
                                </a:lnTo>
                                <a:lnTo>
                                  <a:pt x="1319233" y="9204"/>
                                </a:lnTo>
                                <a:lnTo>
                                  <a:pt x="1320953" y="11778"/>
                                </a:lnTo>
                                <a:lnTo>
                                  <a:pt x="1322162" y="14697"/>
                                </a:lnTo>
                                <a:lnTo>
                                  <a:pt x="1323370" y="17612"/>
                                </a:lnTo>
                                <a:lnTo>
                                  <a:pt x="1323974" y="20652"/>
                                </a:lnTo>
                                <a:lnTo>
                                  <a:pt x="1323975" y="23812"/>
                                </a:lnTo>
                                <a:lnTo>
                                  <a:pt x="1323975" y="90487"/>
                                </a:lnTo>
                                <a:lnTo>
                                  <a:pt x="1323974" y="93643"/>
                                </a:lnTo>
                                <a:lnTo>
                                  <a:pt x="1323370" y="96679"/>
                                </a:lnTo>
                                <a:lnTo>
                                  <a:pt x="1322162" y="99596"/>
                                </a:lnTo>
                                <a:lnTo>
                                  <a:pt x="1320953" y="102514"/>
                                </a:lnTo>
                                <a:lnTo>
                                  <a:pt x="1309274" y="112483"/>
                                </a:lnTo>
                                <a:lnTo>
                                  <a:pt x="1306357" y="113693"/>
                                </a:lnTo>
                                <a:lnTo>
                                  <a:pt x="1303320" y="114298"/>
                                </a:lnTo>
                                <a:lnTo>
                                  <a:pt x="13001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700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47" o:spid="_x0000_s1026" o:spt="203" style="position:absolute;left:0pt;margin-left:180.2pt;margin-top:7.8pt;height:9.75pt;width:105pt;mso-position-horizontal-relative:page;z-index:-251594752;mso-width-relative:page;mso-height-relative:page;" coordsize="1333500,123825" o:gfxdata="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">
                <o:lock v:ext="edit" aspectratio="f"/>
                <v:shape id="Graphic 248" o:spid="_x0000_s1026" o:spt="100" style="position:absolute;left:0;top:0;height:123825;width:1333500;" fillcolor="#F2F4F4" filled="t" stroked="f" coordsize="1333500,123825" o:gfxdata="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NFZQ8u5AAAA3AAA&#10;AA8AAAAAAAAAAQAgAAAAIgAAAGRycy9kb3ducmV2LnhtbFBLAQIUABQAAAAIAIdO4kAzLwWeOwAA&#10;ADkAAAAQAAAAAAAAAAEAIAAAAAgBAABkcnMvc2hhcGV4bWwueG1sUEsFBgAAAAAGAAYAWwEAALID&#10;AAAAAA==&#10;" path="m1308714,123823l24785,123823,21140,123097,0,99038,0,95250,0,24785,24785,0,1308714,0,1333499,24785,1333499,99038,1312359,123097,130871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49" o:spid="_x0000_s1026" o:spt="100" style="position:absolute;left:4762;top:4762;height:114300;width:1323975;" filled="f" stroked="t" coordsize="1323975,114300" o:gfxdata="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R4Ci74A&#10;AADcAAAADwAAAAAAAAABACAAAAAiAAAAZHJzL2Rvd25yZXYueG1sUEsBAhQAFAAAAAgAh07iQDMv&#10;BZ47AAAAOQAAABAAAAAAAAAAAQAgAAAADQEAAGRycy9zaGFwZXhtbC54bWxQSwUGAAAAAAYABgBb&#10;AQAAtwMAAAAA&#10;" path="m0,90487l0,23812,0,20652,604,17612,1812,14697,3020,11778,4741,9204,6974,6974,9207,4741,11782,3020,14699,1811,17617,604,20654,0,23812,0,1300162,0,1303320,0,1306357,604,1309274,1811,1312192,3020,1314767,4741,1317000,6974,1319233,9204,1320953,11778,1322162,14697,1323370,17612,1323974,20652,1323975,23812,1323975,90487,1323974,93643,1323370,96679,1322162,99596,1320953,102514,1309274,112483,1306357,113693,1303320,114298,1300162,114300,23812,114300,20654,114298,17617,113693,14700,112483,11782,111276,1812,99596,604,96679,0,93643,0,90487xe">
                  <v:fill on="f" focussize="0,0"/>
                  <v:stroke weight="0.74992125984252pt"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722752" behindDoc="1" locked="0" layoutInCell="1" allowOverlap="1">
                <wp:simplePos x="0" y="0"/>
                <wp:positionH relativeFrom="page">
                  <wp:posOffset>4774565</wp:posOffset>
                </wp:positionH>
                <wp:positionV relativeFrom="paragraph">
                  <wp:posOffset>99060</wp:posOffset>
                </wp:positionV>
                <wp:extent cx="590550" cy="123825"/>
                <wp:effectExtent l="0" t="0" r="0" b="0"/>
                <wp:wrapNone/>
                <wp:docPr id="250" name="Group 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123825"/>
                          <a:chOff x="0" y="0"/>
                          <a:chExt cx="590550" cy="123825"/>
                        </a:xfrm>
                      </wpg:grpSpPr>
                      <wps:wsp>
                        <wps:cNvPr id="251" name="Graphic 251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50" y="24785"/>
                                </a:lnTo>
                                <a:lnTo>
                                  <a:pt x="590550" y="99038"/>
                                </a:lnTo>
                                <a:lnTo>
                                  <a:pt x="569409" y="123097"/>
                                </a:lnTo>
                                <a:lnTo>
                                  <a:pt x="5657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2" name="Graphic 252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3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3" y="0"/>
                                </a:lnTo>
                                <a:lnTo>
                                  <a:pt x="557213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4"/>
                                </a:lnTo>
                                <a:lnTo>
                                  <a:pt x="566324" y="1811"/>
                                </a:lnTo>
                                <a:lnTo>
                                  <a:pt x="569242" y="3020"/>
                                </a:lnTo>
                                <a:lnTo>
                                  <a:pt x="571817" y="4741"/>
                                </a:lnTo>
                                <a:lnTo>
                                  <a:pt x="574050" y="6974"/>
                                </a:lnTo>
                                <a:lnTo>
                                  <a:pt x="576283" y="9204"/>
                                </a:lnTo>
                                <a:lnTo>
                                  <a:pt x="578003" y="11778"/>
                                </a:lnTo>
                                <a:lnTo>
                                  <a:pt x="579212" y="14697"/>
                                </a:lnTo>
                                <a:lnTo>
                                  <a:pt x="580420" y="17612"/>
                                </a:lnTo>
                                <a:lnTo>
                                  <a:pt x="581025" y="20652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81025" y="93643"/>
                                </a:lnTo>
                                <a:lnTo>
                                  <a:pt x="580420" y="96679"/>
                                </a:lnTo>
                                <a:lnTo>
                                  <a:pt x="579212" y="99596"/>
                                </a:lnTo>
                                <a:lnTo>
                                  <a:pt x="578003" y="102514"/>
                                </a:lnTo>
                                <a:lnTo>
                                  <a:pt x="566325" y="112483"/>
                                </a:lnTo>
                                <a:lnTo>
                                  <a:pt x="563407" y="113693"/>
                                </a:lnTo>
                                <a:lnTo>
                                  <a:pt x="560370" y="114298"/>
                                </a:lnTo>
                                <a:lnTo>
                                  <a:pt x="557213" y="114300"/>
                                </a:lnTo>
                                <a:lnTo>
                                  <a:pt x="23813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6"/>
                                </a:lnTo>
                                <a:lnTo>
                                  <a:pt x="603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3" name="Textbox 253"/>
                        <wps:cNvSpPr txBox="1"/>
                        <wps:spPr>
                          <a:xfrm>
                            <a:off x="0" y="0"/>
                            <a:ext cx="5905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E057642">
                              <w:pPr>
                                <w:spacing w:before="16"/>
                                <w:ind w:left="4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ListView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0" o:spid="_x0000_s1026" o:spt="203" style="position:absolute;left:0pt;margin-left:375.95pt;margin-top:7.8pt;height:9.75pt;width:46.5pt;mso-position-horizontal-relative:page;z-index:-251593728;mso-width-relative:page;mso-height-relative:page;" coordsize="590550,123825" o:gfxdata="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">
                <o:lock v:ext="edit" aspectratio="f"/>
                <v:shape id="Graphic 251" o:spid="_x0000_s1026" o:spt="100" style="position:absolute;left:0;top:0;height:123825;width:590550;" fillcolor="#F2F4F4" filled="t" stroked="f" coordsize="590550,123825" o:gfxdata="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t308r4A&#10;AADcAAAADwAAAAAAAAABACAAAAAiAAAAZHJzL2Rvd25yZXYueG1sUEsBAhQAFAAAAAgAh07iQDMv&#10;BZ47AAAAOQAAABAAAAAAAAAAAQAgAAAADQEAAGRycy9zaGFwZXhtbC54bWxQSwUGAAAAAAYABgBb&#10;AQAAtwMAAAAA&#10;" path="m565764,123823l24785,123823,21140,123097,0,99038,0,95250,0,24785,24785,0,565764,0,590550,24785,590550,99038,569409,123097,56576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2" o:spid="_x0000_s1026" o:spt="100" style="position:absolute;left:4762;top:4762;height:114300;width:581025;" filled="f" stroked="t" coordsize="581025,114300" o:gfxdata="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BubJy/&#10;AAAA3AAAAA8AAAAAAAAAAQAgAAAAIgAAAGRycy9kb3ducmV2LnhtbFBLAQIUABQAAAAIAIdO4kAz&#10;LwWeOwAAADkAAAAQAAAAAAAAAAEAIAAAAA4BAABkcnMvc2hhcGV4bWwueG1sUEsFBgAAAAAGAAYA&#10;WwEAALgDAAAAAA==&#10;" path="m0,90487l0,23812,0,20652,603,17612,1812,14697,3020,11778,4741,9204,6974,6974,9207,4741,11782,3020,14699,1811,17617,604,20654,0,23813,0,557213,0,560370,0,563407,604,566324,1811,569242,3020,571817,4741,574050,6974,576283,9204,578003,11778,579212,14697,580420,17612,581025,20652,581025,23812,581025,90487,581025,93643,580420,96679,579212,99596,578003,102514,566325,112483,563407,113693,560370,114298,557213,114300,23813,114300,20654,114298,17617,113693,14699,112483,11782,111276,1812,99596,603,96679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53" o:spid="_x0000_s1026" o:spt="202" type="#_x0000_t202" style="position:absolute;left:0;top:0;height:123825;width:590550;" filled="f" stroked="f" coordsize="21600,21600" o:gfxdata="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/Ehn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E057642">
                        <w:pPr>
                          <w:spacing w:before="16"/>
                          <w:ind w:left="4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ListView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1917065</wp:posOffset>
                </wp:positionH>
                <wp:positionV relativeFrom="paragraph">
                  <wp:posOffset>308610</wp:posOffset>
                </wp:positionV>
                <wp:extent cx="533400" cy="123825"/>
                <wp:effectExtent l="0" t="0" r="0" b="0"/>
                <wp:wrapNone/>
                <wp:docPr id="254" name="Group 2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3400" cy="123825"/>
                          <a:chOff x="0" y="0"/>
                          <a:chExt cx="533400" cy="123825"/>
                        </a:xfrm>
                      </wpg:grpSpPr>
                      <wps:wsp>
                        <wps:cNvPr id="255" name="Graphic 255"/>
                        <wps:cNvSpPr/>
                        <wps:spPr>
                          <a:xfrm>
                            <a:off x="0" y="0"/>
                            <a:ext cx="5334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400" h="123825">
                                <a:moveTo>
                                  <a:pt x="5086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508614" y="0"/>
                                </a:lnTo>
                                <a:lnTo>
                                  <a:pt x="533399" y="24785"/>
                                </a:lnTo>
                                <a:lnTo>
                                  <a:pt x="533399" y="99038"/>
                                </a:lnTo>
                                <a:lnTo>
                                  <a:pt x="512259" y="123097"/>
                                </a:lnTo>
                                <a:lnTo>
                                  <a:pt x="5086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6" name="Graphic 256"/>
                        <wps:cNvSpPr/>
                        <wps:spPr>
                          <a:xfrm>
                            <a:off x="4762" y="4762"/>
                            <a:ext cx="5238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00062" y="0"/>
                                </a:lnTo>
                                <a:lnTo>
                                  <a:pt x="503220" y="0"/>
                                </a:lnTo>
                                <a:lnTo>
                                  <a:pt x="506257" y="604"/>
                                </a:lnTo>
                                <a:lnTo>
                                  <a:pt x="523875" y="23812"/>
                                </a:lnTo>
                                <a:lnTo>
                                  <a:pt x="523875" y="90487"/>
                                </a:lnTo>
                                <a:lnTo>
                                  <a:pt x="509175" y="112483"/>
                                </a:lnTo>
                                <a:lnTo>
                                  <a:pt x="506257" y="113693"/>
                                </a:lnTo>
                                <a:lnTo>
                                  <a:pt x="503220" y="114298"/>
                                </a:lnTo>
                                <a:lnTo>
                                  <a:pt x="5000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7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7" name="Textbox 257"/>
                        <wps:cNvSpPr txBox="1"/>
                        <wps:spPr>
                          <a:xfrm>
                            <a:off x="0" y="0"/>
                            <a:ext cx="5334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8B0F6AD">
                              <w:pPr>
                                <w:spacing w:before="16"/>
                                <w:ind w:left="5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user_id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4" o:spid="_x0000_s1026" o:spt="203" style="position:absolute;left:0pt;margin-left:150.95pt;margin-top:24.3pt;height:9.75pt;width:42pt;mso-position-horizontal-relative:page;z-index:251677696;mso-width-relative:page;mso-height-relative:page;" coordsize="533400,123825" o:gfxdata="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">
                <o:lock v:ext="edit" aspectratio="f"/>
                <v:shape id="Graphic 255" o:spid="_x0000_s1026" o:spt="100" style="position:absolute;left:0;top:0;height:123825;width:533400;" fillcolor="#F2F4F4" filled="t" stroked="f" coordsize="533400,123825" o:gfxdata="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bt9LtvQAA&#10;ANwAAAAPAAAAAAAAAAEAIAAAACIAAABkcnMvZG93bnJldi54bWxQSwECFAAUAAAACACHTuJAMy8F&#10;njsAAAA5AAAAEAAAAAAAAAABACAAAAAMAQAAZHJzL3NoYXBleG1sLnhtbFBLBQYAAAAABgAGAFsB&#10;AAC2AwAAAAA=&#10;" path="m508614,123823l24785,123823,21140,123097,0,99038,0,95250,0,24785,24785,0,508614,0,533399,24785,533399,99038,512259,123097,50861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56" o:spid="_x0000_s1026" o:spt="100" style="position:absolute;left:4762;top:4762;height:114300;width:523875;" filled="f" stroked="t" coordsize="523875,114300" o:gfxdata="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tKu2u8AAAA&#10;3AAAAA8AAAAAAAAAAQAgAAAAIgAAAGRycy9kb3ducmV2LnhtbFBLAQIUABQAAAAIAIdO4kAzLwWe&#10;OwAAADkAAAAQAAAAAAAAAAEAIAAAAAsBAABkcnMvc2hhcGV4bWwueG1sUEsFBgAAAAAGAAYAWwEA&#10;ALUDAAAAAA==&#10;" path="m0,90487l0,23812,0,20652,604,17612,14699,1811,17617,604,20654,0,23812,0,500062,0,503220,0,506257,604,523875,23812,523875,90487,509175,112483,506257,113693,503220,114298,500062,114300,23812,114300,20654,114298,17617,113693,14699,112483,11782,111274,1812,99596,604,96677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57" o:spid="_x0000_s1026" o:spt="202" type="#_x0000_t202" style="position:absolute;left:0;top:0;height:123825;width:533400;" filled="f" stroked="f" coordsize="21600,21600" o:gfxdata="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OD/gHe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8B0F6AD">
                        <w:pPr>
                          <w:spacing w:before="16"/>
                          <w:ind w:left="5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user_id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677696" behindDoc="0" locked="0" layoutInCell="1" allowOverlap="1">
                <wp:simplePos x="0" y="0"/>
                <wp:positionH relativeFrom="page">
                  <wp:posOffset>2764790</wp:posOffset>
                </wp:positionH>
                <wp:positionV relativeFrom="paragraph">
                  <wp:posOffset>308610</wp:posOffset>
                </wp:positionV>
                <wp:extent cx="723900" cy="123825"/>
                <wp:effectExtent l="0" t="0" r="0" b="0"/>
                <wp:wrapNone/>
                <wp:docPr id="258" name="Group 2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3900" cy="123825"/>
                          <a:chOff x="0" y="0"/>
                          <a:chExt cx="723900" cy="123825"/>
                        </a:xfrm>
                      </wpg:grpSpPr>
                      <wps:wsp>
                        <wps:cNvPr id="259" name="Graphic 259"/>
                        <wps:cNvSpPr/>
                        <wps:spPr>
                          <a:xfrm>
                            <a:off x="0" y="0"/>
                            <a:ext cx="7239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23825">
                                <a:moveTo>
                                  <a:pt x="6991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699114" y="0"/>
                                </a:lnTo>
                                <a:lnTo>
                                  <a:pt x="723899" y="24785"/>
                                </a:lnTo>
                                <a:lnTo>
                                  <a:pt x="723899" y="99038"/>
                                </a:lnTo>
                                <a:lnTo>
                                  <a:pt x="702759" y="123097"/>
                                </a:lnTo>
                                <a:lnTo>
                                  <a:pt x="6991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0" name="Graphic 260"/>
                        <wps:cNvSpPr/>
                        <wps:spPr>
                          <a:xfrm>
                            <a:off x="4762" y="4762"/>
                            <a:ext cx="7143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43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90562" y="0"/>
                                </a:lnTo>
                                <a:lnTo>
                                  <a:pt x="693720" y="0"/>
                                </a:lnTo>
                                <a:lnTo>
                                  <a:pt x="696757" y="604"/>
                                </a:lnTo>
                                <a:lnTo>
                                  <a:pt x="699674" y="1811"/>
                                </a:lnTo>
                                <a:lnTo>
                                  <a:pt x="702592" y="3018"/>
                                </a:lnTo>
                                <a:lnTo>
                                  <a:pt x="714375" y="23812"/>
                                </a:lnTo>
                                <a:lnTo>
                                  <a:pt x="714375" y="90487"/>
                                </a:lnTo>
                                <a:lnTo>
                                  <a:pt x="714374" y="93643"/>
                                </a:lnTo>
                                <a:lnTo>
                                  <a:pt x="713770" y="96677"/>
                                </a:lnTo>
                                <a:lnTo>
                                  <a:pt x="712562" y="99596"/>
                                </a:lnTo>
                                <a:lnTo>
                                  <a:pt x="711353" y="102514"/>
                                </a:lnTo>
                                <a:lnTo>
                                  <a:pt x="699674" y="112483"/>
                                </a:lnTo>
                                <a:lnTo>
                                  <a:pt x="696757" y="113693"/>
                                </a:lnTo>
                                <a:lnTo>
                                  <a:pt x="693720" y="114298"/>
                                </a:lnTo>
                                <a:lnTo>
                                  <a:pt x="6905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4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1" name="Textbox 261"/>
                        <wps:cNvSpPr txBox="1"/>
                        <wps:spPr>
                          <a:xfrm>
                            <a:off x="0" y="0"/>
                            <a:ext cx="72390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272B317">
                              <w:pPr>
                                <w:spacing w:before="16"/>
                                <w:ind w:left="3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user_table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58" o:spid="_x0000_s1026" o:spt="203" style="position:absolute;left:0pt;margin-left:217.7pt;margin-top:24.3pt;height:9.75pt;width:57pt;mso-position-horizontal-relative:page;z-index:251677696;mso-width-relative:page;mso-height-relative:page;" coordsize="723900,123825" o:gfxdata="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">
                <o:lock v:ext="edit" aspectratio="f"/>
                <v:shape id="Graphic 259" o:spid="_x0000_s1026" o:spt="100" style="position:absolute;left:0;top:0;height:123825;width:723900;" fillcolor="#F2F4F4" filled="t" stroked="f" coordsize="723900,123825" o:gfxdata="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WC4f9&#10;wAAAANwAAAAPAAAAAAAAAAEAIAAAACIAAABkcnMvZG93bnJldi54bWxQSwECFAAUAAAACACHTuJA&#10;My8FnjsAAAA5AAAAEAAAAAAAAAABACAAAAAPAQAAZHJzL3NoYXBleG1sLnhtbFBLBQYAAAAABgAG&#10;AFsBAAC5AwAAAAA=&#10;" path="m699114,123823l24785,123823,21140,123097,0,99038,0,95250,0,24785,24785,0,699114,0,723899,24785,723899,99038,702759,123097,69911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0" o:spid="_x0000_s1026" o:spt="100" style="position:absolute;left:4762;top:4762;height:114300;width:714375;" filled="f" stroked="t" coordsize="714375,114300" o:gfxdata="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CW0RK+twAAANwAAAAP&#10;AAAAAAAAAAEAIAAAACIAAABkcnMvZG93bnJldi54bWxQSwECFAAUAAAACACHTuJAMy8FnjsAAAA5&#10;AAAAEAAAAAAAAAABACAAAAAGAQAAZHJzL3NoYXBleG1sLnhtbFBLBQYAAAAABgAGAFsBAACwAwAA&#10;AAA=&#10;" path="m0,90487l0,23812,0,20652,604,17612,14699,1811,17617,604,20654,0,23812,0,690562,0,693720,0,696757,604,699674,1811,702592,3018,714375,23812,714375,90487,714374,93643,713770,96677,712562,99596,711353,102514,699674,112483,696757,113693,693720,114298,690562,114300,23812,114300,20654,114298,17617,113693,14699,112483,11782,111274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61" o:spid="_x0000_s1026" o:spt="202" type="#_x0000_t202" style="position:absolute;left:0;top:0;height:123825;width:723900;" filled="f" stroked="f" coordsize="21600,21600" o:gfxdata="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jZ3J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272B317">
                        <w:pPr>
                          <w:spacing w:before="16"/>
                          <w:ind w:left="3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user_table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z w:val="19"/>
        </w:rPr>
        <w:t>通过自定义的</w:t>
      </w:r>
      <w:r>
        <w:rPr>
          <w:color w:val="333333"/>
          <w:spacing w:val="29"/>
          <w:sz w:val="19"/>
        </w:rPr>
        <w:t xml:space="preserve">  </w:t>
      </w:r>
      <w:r>
        <w:rPr>
          <w:rFonts w:ascii="Lucida Console" w:eastAsia="Lucida Console"/>
          <w:color w:val="333333"/>
          <w:sz w:val="17"/>
        </w:rPr>
        <w:t>LeaveRequestAdapter</w:t>
      </w:r>
      <w:r>
        <w:rPr>
          <w:rFonts w:ascii="Lucida Console" w:eastAsia="Lucida Console"/>
          <w:color w:val="333333"/>
          <w:spacing w:val="-22"/>
          <w:sz w:val="17"/>
        </w:rPr>
        <w:t xml:space="preserve"> </w:t>
      </w:r>
      <w:r>
        <w:rPr>
          <w:color w:val="333333"/>
          <w:sz w:val="19"/>
        </w:rPr>
        <w:t>，将每条申请显示</w:t>
      </w:r>
      <w:r>
        <w:rPr>
          <w:color w:val="333333"/>
          <w:spacing w:val="-10"/>
          <w:sz w:val="19"/>
        </w:rPr>
        <w:t>在</w:t>
      </w:r>
      <w:r>
        <w:rPr>
          <w:color w:val="333333"/>
          <w:sz w:val="19"/>
        </w:rPr>
        <w:tab/>
      </w:r>
      <w:r>
        <w:rPr>
          <w:color w:val="333333"/>
          <w:sz w:val="19"/>
        </w:rPr>
        <w:t>中。适配器会根据</w:t>
      </w:r>
      <w:r>
        <w:rPr>
          <w:color w:val="333333"/>
          <w:spacing w:val="-10"/>
          <w:sz w:val="19"/>
        </w:rPr>
        <w:t>申</w:t>
      </w:r>
    </w:p>
    <w:p w14:paraId="7005862F">
      <w:pPr>
        <w:pStyle w:val="11"/>
        <w:spacing w:after="0" w:line="240" w:lineRule="auto"/>
        <w:jc w:val="left"/>
        <w:rPr>
          <w:sz w:val="19"/>
        </w:rPr>
        <w:sectPr>
          <w:type w:val="continuous"/>
          <w:pgSz w:w="11900" w:h="16840"/>
          <w:pgMar w:top="520" w:right="1417" w:bottom="280" w:left="1417" w:header="720" w:footer="720" w:gutter="0"/>
          <w:cols w:space="720" w:num="1"/>
        </w:sectPr>
      </w:pPr>
    </w:p>
    <w:p w14:paraId="2203BEB2">
      <w:pPr>
        <w:pStyle w:val="5"/>
        <w:spacing w:line="330" w:lineRule="exact"/>
        <w:ind w:left="973"/>
      </w:pPr>
      <w:r>
        <w:rPr>
          <w:color w:val="333333"/>
          <w:spacing w:val="-4"/>
        </w:rPr>
        <w:t>请人的</w:t>
      </w:r>
    </w:p>
    <w:p w14:paraId="2A6AD546">
      <w:pPr>
        <w:spacing w:before="0" w:line="330" w:lineRule="exact"/>
        <w:ind w:left="0" w:right="38" w:firstLine="0"/>
        <w:jc w:val="right"/>
        <w:rPr>
          <w:sz w:val="19"/>
        </w:rPr>
      </w:pPr>
      <w:r>
        <w:br w:type="column"/>
      </w:r>
      <w:r>
        <w:rPr>
          <w:color w:val="333333"/>
          <w:spacing w:val="-5"/>
          <w:sz w:val="19"/>
        </w:rPr>
        <w:t>查询</w:t>
      </w:r>
    </w:p>
    <w:p w14:paraId="7F66899C">
      <w:pPr>
        <w:pStyle w:val="5"/>
        <w:spacing w:line="330" w:lineRule="exact"/>
        <w:ind w:left="973"/>
      </w:pPr>
      <w:r>
        <w:br w:type="column"/>
      </w:r>
      <w:r>
        <w:rPr>
          <w:color w:val="333333"/>
          <w:spacing w:val="-2"/>
        </w:rPr>
        <w:t>以显示学生姓名。</w:t>
      </w:r>
    </w:p>
    <w:p w14:paraId="5FA34D93">
      <w:pPr>
        <w:pStyle w:val="5"/>
        <w:spacing w:after="0" w:line="330" w:lineRule="exact"/>
        <w:sectPr>
          <w:type w:val="continuous"/>
          <w:pgSz w:w="11900" w:h="16840"/>
          <w:pgMar w:top="520" w:right="1417" w:bottom="280" w:left="1417" w:header="720" w:footer="720" w:gutter="0"/>
          <w:cols w:equalWidth="0" w:num="3">
            <w:col w:w="1559" w:space="40"/>
            <w:col w:w="1322" w:space="234"/>
            <w:col w:w="5911"/>
          </w:cols>
        </w:sectPr>
      </w:pPr>
    </w:p>
    <w:p w14:paraId="1423CA30">
      <w:pPr>
        <w:pStyle w:val="11"/>
        <w:numPr>
          <w:ilvl w:val="0"/>
          <w:numId w:val="2"/>
        </w:numPr>
        <w:tabs>
          <w:tab w:val="left" w:pos="971"/>
          <w:tab w:val="left" w:pos="2382"/>
        </w:tabs>
        <w:spacing w:before="95" w:after="0" w:line="216" w:lineRule="auto"/>
        <w:ind w:left="2382" w:right="855" w:hanging="1625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723776" behindDoc="1" locked="0" layoutInCell="1" allowOverlap="1">
                <wp:simplePos x="0" y="0"/>
                <wp:positionH relativeFrom="page">
                  <wp:posOffset>1513840</wp:posOffset>
                </wp:positionH>
                <wp:positionV relativeFrom="paragraph">
                  <wp:posOffset>304800</wp:posOffset>
                </wp:positionV>
                <wp:extent cx="873760" cy="130810"/>
                <wp:effectExtent l="0" t="0" r="0" b="0"/>
                <wp:wrapNone/>
                <wp:docPr id="262" name="Group 2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3760" cy="130810"/>
                          <a:chOff x="0" y="0"/>
                          <a:chExt cx="873760" cy="130810"/>
                        </a:xfrm>
                      </wpg:grpSpPr>
                      <wps:wsp>
                        <wps:cNvPr id="263" name="Graphic 263"/>
                        <wps:cNvSpPr/>
                        <wps:spPr>
                          <a:xfrm>
                            <a:off x="3487" y="3487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2"/>
                                </a:lnTo>
                                <a:lnTo>
                                  <a:pt x="866774" y="99038"/>
                                </a:lnTo>
                                <a:lnTo>
                                  <a:pt x="845634" y="123094"/>
                                </a:lnTo>
                                <a:lnTo>
                                  <a:pt x="8419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4" name="Textbox 264"/>
                        <wps:cNvSpPr txBox="1"/>
                        <wps:spPr>
                          <a:xfrm>
                            <a:off x="8249" y="8249"/>
                            <a:ext cx="8572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2001339F">
                              <w:pPr>
                                <w:spacing w:before="0" w:line="154" w:lineRule="exact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LeaveRequest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2" o:spid="_x0000_s1026" o:spt="203" style="position:absolute;left:0pt;margin-left:119.2pt;margin-top:24pt;height:10.3pt;width:68.8pt;mso-position-horizontal-relative:page;z-index:-251592704;mso-width-relative:page;mso-height-relative:page;" coordsize="873760,130810" o:gfxdata="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">
                <o:lock v:ext="edit" aspectratio="f"/>
                <v:shape id="Graphic 263" o:spid="_x0000_s1026" o:spt="100" style="position:absolute;left:3487;top:3487;height:123825;width:866775;" fillcolor="#F2F4F4" filled="t" stroked="f" coordsize="866775,123825" o:gfxdata="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Y8a8pvQAA&#10;ANwAAAAPAAAAAAAAAAEAIAAAACIAAABkcnMvZG93bnJldi54bWxQSwECFAAUAAAACACHTuJAMy8F&#10;njsAAAA5AAAAEAAAAAAAAAABACAAAAAMAQAAZHJzL3NoYXBleG1sLnhtbFBLBQYAAAAABgAGAFsB&#10;AAC2AwAAAAA=&#10;" path="m841989,123823l24785,123823,21140,123094,0,99038,0,95250,0,24782,24785,0,841989,0,866774,24782,866774,99038,845634,123094,84198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64" o:spid="_x0000_s1026" o:spt="202" type="#_x0000_t202" style="position:absolute;left:8249;top:8249;height:114300;width:857250;" filled="f" stroked="t" coordsize="21600,21600" o:gfxdata="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49ZCS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2001339F">
                        <w:pPr>
                          <w:spacing w:before="0" w:line="154" w:lineRule="exact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LeaveRequest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w w:val="102"/>
          <w:sz w:val="19"/>
        </w:rPr>
        <w:t>对于状态为</w:t>
      </w:r>
      <w:r>
        <w:rPr>
          <w:rFonts w:ascii="Arial MT" w:hAnsi="Arial MT" w:eastAsia="Arial MT"/>
          <w:color w:val="333333"/>
          <w:w w:val="107"/>
          <w:sz w:val="19"/>
        </w:rPr>
        <w:t>“</w:t>
      </w:r>
      <w:r>
        <w:rPr>
          <w:color w:val="333333"/>
          <w:w w:val="102"/>
          <w:sz w:val="19"/>
        </w:rPr>
        <w:t>待审批</w:t>
      </w:r>
      <w:r>
        <w:rPr>
          <w:rFonts w:ascii="Arial MT" w:hAnsi="Arial MT" w:eastAsia="Arial MT"/>
          <w:color w:val="333333"/>
          <w:w w:val="107"/>
          <w:sz w:val="19"/>
        </w:rPr>
        <w:t>”</w:t>
      </w:r>
      <w:r>
        <w:rPr>
          <w:color w:val="333333"/>
          <w:w w:val="102"/>
          <w:sz w:val="19"/>
        </w:rPr>
        <w:t>的申请，列表项会显示</w:t>
      </w:r>
      <w:r>
        <w:rPr>
          <w:rFonts w:ascii="Arial MT" w:hAnsi="Arial MT" w:eastAsia="Arial MT"/>
          <w:color w:val="333333"/>
          <w:w w:val="107"/>
          <w:sz w:val="19"/>
        </w:rPr>
        <w:t>“</w:t>
      </w:r>
      <w:r>
        <w:rPr>
          <w:color w:val="333333"/>
          <w:w w:val="102"/>
          <w:sz w:val="19"/>
        </w:rPr>
        <w:t>批准</w:t>
      </w:r>
      <w:r>
        <w:rPr>
          <w:rFonts w:ascii="Arial MT" w:hAnsi="Arial MT" w:eastAsia="Arial MT"/>
          <w:color w:val="333333"/>
          <w:w w:val="107"/>
          <w:sz w:val="19"/>
        </w:rPr>
        <w:t>”</w:t>
      </w:r>
      <w:r>
        <w:rPr>
          <w:color w:val="333333"/>
          <w:w w:val="102"/>
          <w:sz w:val="19"/>
        </w:rPr>
        <w:t>和</w:t>
      </w:r>
      <w:r>
        <w:rPr>
          <w:rFonts w:ascii="Arial MT" w:hAnsi="Arial MT" w:eastAsia="Arial MT"/>
          <w:color w:val="333333"/>
          <w:w w:val="107"/>
          <w:sz w:val="19"/>
        </w:rPr>
        <w:t>“</w:t>
      </w:r>
      <w:r>
        <w:rPr>
          <w:color w:val="333333"/>
          <w:w w:val="102"/>
          <w:sz w:val="19"/>
        </w:rPr>
        <w:t>拒绝</w:t>
      </w:r>
      <w:r>
        <w:rPr>
          <w:rFonts w:ascii="Arial MT" w:hAnsi="Arial MT" w:eastAsia="Arial MT"/>
          <w:color w:val="333333"/>
          <w:w w:val="107"/>
          <w:sz w:val="19"/>
        </w:rPr>
        <w:t>”</w:t>
      </w:r>
      <w:r>
        <w:rPr>
          <w:color w:val="333333"/>
          <w:spacing w:val="-2"/>
          <w:w w:val="102"/>
          <w:sz w:val="19"/>
        </w:rPr>
        <w:t>按钮。点击按钮会更新该条</w:t>
      </w:r>
      <w:r>
        <w:rPr>
          <w:color w:val="333333"/>
          <w:w w:val="102"/>
          <w:sz w:val="19"/>
        </w:rPr>
        <w:t>对象的状态为</w:t>
      </w:r>
      <w:r>
        <w:rPr>
          <w:rFonts w:ascii="Arial MT" w:hAnsi="Arial MT" w:eastAsia="Arial MT"/>
          <w:color w:val="333333"/>
          <w:w w:val="107"/>
          <w:sz w:val="19"/>
        </w:rPr>
        <w:t>“</w:t>
      </w:r>
      <w:r>
        <w:rPr>
          <w:color w:val="333333"/>
          <w:w w:val="102"/>
          <w:sz w:val="19"/>
        </w:rPr>
        <w:t>已批准</w:t>
      </w:r>
      <w:r>
        <w:rPr>
          <w:rFonts w:ascii="Arial MT" w:hAnsi="Arial MT" w:eastAsia="Arial MT"/>
          <w:color w:val="333333"/>
          <w:w w:val="107"/>
          <w:sz w:val="19"/>
        </w:rPr>
        <w:t>”</w:t>
      </w:r>
      <w:r>
        <w:rPr>
          <w:color w:val="333333"/>
          <w:w w:val="102"/>
          <w:sz w:val="19"/>
        </w:rPr>
        <w:t>或</w:t>
      </w:r>
      <w:r>
        <w:rPr>
          <w:rFonts w:ascii="Arial MT" w:hAnsi="Arial MT" w:eastAsia="Arial MT"/>
          <w:color w:val="333333"/>
          <w:w w:val="107"/>
          <w:sz w:val="19"/>
        </w:rPr>
        <w:t>“</w:t>
      </w:r>
      <w:r>
        <w:rPr>
          <w:color w:val="333333"/>
          <w:w w:val="102"/>
          <w:sz w:val="19"/>
        </w:rPr>
        <w:t>已拒绝</w:t>
      </w:r>
      <w:r>
        <w:rPr>
          <w:rFonts w:ascii="Arial MT" w:hAnsi="Arial MT" w:eastAsia="Arial MT"/>
          <w:color w:val="333333"/>
          <w:w w:val="107"/>
          <w:sz w:val="19"/>
        </w:rPr>
        <w:t>”</w:t>
      </w:r>
      <w:r>
        <w:rPr>
          <w:color w:val="333333"/>
          <w:w w:val="102"/>
          <w:sz w:val="19"/>
        </w:rPr>
        <w:t>，并调用</w:t>
      </w:r>
    </w:p>
    <w:p w14:paraId="22728FB4">
      <w:pPr>
        <w:pStyle w:val="5"/>
        <w:spacing w:line="340" w:lineRule="exact"/>
        <w:ind w:right="3078"/>
        <w:jc w:val="right"/>
      </w:pPr>
      <w:r>
        <mc:AlternateContent>
          <mc:Choice Requires="wpg">
            <w:drawing>
              <wp:anchor distT="0" distB="0" distL="0" distR="0" simplePos="0" relativeHeight="251678720" behindDoc="0" locked="0" layoutInCell="1" allowOverlap="1">
                <wp:simplePos x="0" y="0"/>
                <wp:positionH relativeFrom="page">
                  <wp:posOffset>1517015</wp:posOffset>
                </wp:positionH>
                <wp:positionV relativeFrom="paragraph">
                  <wp:posOffset>57150</wp:posOffset>
                </wp:positionV>
                <wp:extent cx="2409825" cy="123825"/>
                <wp:effectExtent l="0" t="0" r="0" b="0"/>
                <wp:wrapNone/>
                <wp:docPr id="265" name="Group 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9825" cy="123825"/>
                          <a:chOff x="0" y="0"/>
                          <a:chExt cx="2409825" cy="123825"/>
                        </a:xfrm>
                      </wpg:grpSpPr>
                      <wps:wsp>
                        <wps:cNvPr id="266" name="Graphic 266"/>
                        <wps:cNvSpPr/>
                        <wps:spPr>
                          <a:xfrm>
                            <a:off x="0" y="0"/>
                            <a:ext cx="2409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9825" h="123825">
                                <a:moveTo>
                                  <a:pt x="23850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2385039" y="0"/>
                                </a:lnTo>
                                <a:lnTo>
                                  <a:pt x="2409824" y="24782"/>
                                </a:lnTo>
                                <a:lnTo>
                                  <a:pt x="2409824" y="99038"/>
                                </a:lnTo>
                                <a:lnTo>
                                  <a:pt x="2388684" y="123094"/>
                                </a:lnTo>
                                <a:lnTo>
                                  <a:pt x="23850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7" name="Graphic 267"/>
                        <wps:cNvSpPr/>
                        <wps:spPr>
                          <a:xfrm>
                            <a:off x="4762" y="4762"/>
                            <a:ext cx="2400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4003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2376487" y="0"/>
                                </a:lnTo>
                                <a:lnTo>
                                  <a:pt x="2379645" y="0"/>
                                </a:lnTo>
                                <a:lnTo>
                                  <a:pt x="2382682" y="604"/>
                                </a:lnTo>
                                <a:lnTo>
                                  <a:pt x="2385600" y="1811"/>
                                </a:lnTo>
                                <a:lnTo>
                                  <a:pt x="2388517" y="3018"/>
                                </a:lnTo>
                                <a:lnTo>
                                  <a:pt x="2391092" y="4739"/>
                                </a:lnTo>
                                <a:lnTo>
                                  <a:pt x="2393325" y="6971"/>
                                </a:lnTo>
                                <a:lnTo>
                                  <a:pt x="2395558" y="9202"/>
                                </a:lnTo>
                                <a:lnTo>
                                  <a:pt x="2397278" y="11778"/>
                                </a:lnTo>
                                <a:lnTo>
                                  <a:pt x="2398487" y="14697"/>
                                </a:lnTo>
                                <a:lnTo>
                                  <a:pt x="2399695" y="17615"/>
                                </a:lnTo>
                                <a:lnTo>
                                  <a:pt x="2400300" y="20652"/>
                                </a:lnTo>
                                <a:lnTo>
                                  <a:pt x="2400300" y="23812"/>
                                </a:lnTo>
                                <a:lnTo>
                                  <a:pt x="2400300" y="90487"/>
                                </a:lnTo>
                                <a:lnTo>
                                  <a:pt x="2400300" y="93643"/>
                                </a:lnTo>
                                <a:lnTo>
                                  <a:pt x="2399695" y="96679"/>
                                </a:lnTo>
                                <a:lnTo>
                                  <a:pt x="2385600" y="112481"/>
                                </a:lnTo>
                                <a:lnTo>
                                  <a:pt x="2382682" y="113690"/>
                                </a:lnTo>
                                <a:lnTo>
                                  <a:pt x="2379645" y="114298"/>
                                </a:lnTo>
                                <a:lnTo>
                                  <a:pt x="23764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4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8" name="Textbox 268"/>
                        <wps:cNvSpPr txBox="1"/>
                        <wps:spPr>
                          <a:xfrm>
                            <a:off x="25914" y="13033"/>
                            <a:ext cx="2371090" cy="977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48292A7">
                              <w:pPr>
                                <w:spacing w:before="0" w:line="154" w:lineRule="exact"/>
                                <w:ind w:left="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dbHelper.updateLeaveRequestStatus()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65" o:spid="_x0000_s1026" o:spt="203" style="position:absolute;left:0pt;margin-left:119.45pt;margin-top:4.5pt;height:9.75pt;width:189.75pt;mso-position-horizontal-relative:page;z-index:251678720;mso-width-relative:page;mso-height-relative:page;" coordsize="2409825,123825" o:gfxdata="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">
                <o:lock v:ext="edit" aspectratio="f"/>
                <v:shape id="Graphic 266" o:spid="_x0000_s1026" o:spt="100" style="position:absolute;left:0;top:0;height:123825;width:2409825;" fillcolor="#F2F4F4" filled="t" stroked="f" coordsize="2409825,123825" o:gfxdata="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rAFAvQAA&#10;ANwAAAAPAAAAAAAAAAEAIAAAACIAAABkcnMvZG93bnJldi54bWxQSwECFAAUAAAACACHTuJAMy8F&#10;njsAAAA5AAAAEAAAAAAAAAABACAAAAAMAQAAZHJzL3NoYXBleG1sLnhtbFBLBQYAAAAABgAGAFsB&#10;AAC2AwAAAAA=&#10;" path="m2385039,123823l24785,123823,21140,123094,0,99038,0,95250,0,24782,24785,0,2385039,0,2409824,24782,2409824,99038,2388684,123094,238503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67" o:spid="_x0000_s1026" o:spt="100" style="position:absolute;left:4762;top:4762;height:114300;width:2400300;" filled="f" stroked="t" coordsize="2400300,114300" o:gfxdata="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Ce7V/74A&#10;AADcAAAADwAAAAAAAAABACAAAAAiAAAAZHJzL2Rvd25yZXYueG1sUEsBAhQAFAAAAAgAh07iQDMv&#10;BZ47AAAAOQAAABAAAAAAAAAAAQAgAAAADQEAAGRycy9zaGFwZXhtbC54bWxQSwUGAAAAAAYABgBb&#10;AQAAtwMAAAAA&#10;" path="m0,90487l0,23812,0,20652,604,17615,1812,14697,3020,11778,4741,9202,6974,6971,9207,4739,11782,3018,14699,1811,17617,604,20654,0,23812,0,2376487,0,2379645,0,2382682,604,2385600,1811,2388517,3018,2391092,4739,2393325,6971,2395558,9202,2397278,11778,2398487,14697,2399695,17615,2400300,20652,2400300,23812,2400300,90487,2400300,93643,2399695,96679,2385600,112481,2382682,113690,2379645,114298,2376487,114300,23812,114300,20654,114298,17617,113690,14699,112481,11782,111274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68" o:spid="_x0000_s1026" o:spt="202" type="#_x0000_t202" style="position:absolute;left:25914;top:13033;height:97790;width:2371090;" filled="f" stroked="f" coordsize="21600,21600" o:gfxdata="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wzeu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48292A7">
                        <w:pPr>
                          <w:spacing w:before="0" w:line="154" w:lineRule="exact"/>
                          <w:ind w:left="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dbHelper.updateLeaveRequestStatus()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2"/>
        </w:rPr>
        <w:t>更新数据库。</w:t>
      </w:r>
    </w:p>
    <w:p w14:paraId="4102DE30">
      <w:pPr>
        <w:pStyle w:val="11"/>
        <w:numPr>
          <w:ilvl w:val="0"/>
          <w:numId w:val="2"/>
        </w:numPr>
        <w:tabs>
          <w:tab w:val="left" w:pos="214"/>
        </w:tabs>
        <w:spacing w:before="69" w:after="0" w:line="240" w:lineRule="auto"/>
        <w:ind w:left="214" w:right="3020" w:hanging="214"/>
        <w:jc w:val="right"/>
        <w:rPr>
          <w:sz w:val="19"/>
        </w:rPr>
      </w:pPr>
      <w:r>
        <w:rPr>
          <w:color w:val="333333"/>
          <w:spacing w:val="-1"/>
          <w:sz w:val="19"/>
        </w:rPr>
        <w:t>更新成功后，页面会刷新列表，按钮消失，状态文本更新。</w:t>
      </w:r>
    </w:p>
    <w:p w14:paraId="10F644D9">
      <w:pPr>
        <w:pStyle w:val="3"/>
        <w:numPr>
          <w:ilvl w:val="1"/>
          <w:numId w:val="1"/>
        </w:numPr>
        <w:tabs>
          <w:tab w:val="left" w:pos="483"/>
        </w:tabs>
        <w:spacing w:before="124" w:after="0" w:line="240" w:lineRule="auto"/>
        <w:ind w:left="483" w:right="0" w:hanging="410"/>
        <w:jc w:val="left"/>
      </w:pPr>
      <w:bookmarkStart w:id="7" w:name="5.3 用户账户管理（管理员）功能设计"/>
      <w:bookmarkEnd w:id="7"/>
      <w:r>
        <w:rPr>
          <w:color w:val="333333"/>
        </w:rPr>
        <w:t>用户账户管理（管理员）</w:t>
      </w:r>
      <w:r>
        <w:rPr>
          <w:color w:val="333333"/>
          <w:spacing w:val="-3"/>
        </w:rPr>
        <w:t>功能设计</w:t>
      </w:r>
    </w:p>
    <w:p w14:paraId="6C17C971">
      <w:pPr>
        <w:pStyle w:val="5"/>
        <w:spacing w:before="134"/>
        <w:ind w:left="73"/>
      </w:pPr>
      <w:r>
        <w:rPr>
          <w:color w:val="333333"/>
          <w:spacing w:val="-1"/>
        </w:rPr>
        <w:t>该功能为管理员提供了管理所有系统用户的能力。</w:t>
      </w:r>
    </w:p>
    <w:p w14:paraId="79673651">
      <w:pPr>
        <w:pStyle w:val="5"/>
        <w:spacing w:after="0"/>
        <w:sectPr>
          <w:type w:val="continuous"/>
          <w:pgSz w:w="11900" w:h="16840"/>
          <w:pgMar w:top="520" w:right="1417" w:bottom="280" w:left="1417" w:header="720" w:footer="720" w:gutter="0"/>
          <w:cols w:space="720" w:num="1"/>
        </w:sectPr>
      </w:pPr>
    </w:p>
    <w:p w14:paraId="75E6AF32">
      <w:pPr>
        <w:pStyle w:val="4"/>
        <w:spacing w:before="115"/>
        <w:rPr>
          <w:rFonts w:ascii="Arial Black" w:eastAsia="Arial Black"/>
          <w:b w:val="0"/>
        </w:rPr>
      </w:pPr>
      <w:r>
        <w:rPr>
          <w:rFonts w:ascii="Arial Black" w:eastAsia="Arial Black"/>
          <w:b w:val="0"/>
        </w:rPr>
        <mc:AlternateContent>
          <mc:Choice Requires="wps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165100</wp:posOffset>
                </wp:positionV>
                <wp:extent cx="47625" cy="47625"/>
                <wp:effectExtent l="0" t="0" r="0" b="0"/>
                <wp:wrapNone/>
                <wp:docPr id="269" name="Graphic 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69" o:spid="_x0000_s1026" o:spt="100" style="position:absolute;left:0pt;margin-left:84.95pt;margin-top:13pt;height:3.75pt;width:3.75pt;mso-position-horizontal-relative:page;z-index:251679744;mso-width-relative:page;mso-height-relative:page;" fillcolor="#333333" filled="t" stroked="f" coordsize="47625,47625" o:gfxdata="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/b+TddsAAAAJ&#10;AQAADwAAAAAAAAABACAAAAAiAAAAZHJzL2Rvd25yZXYueG1sUEsBAhQAFAAAAAgAh07iQE5pWnpS&#10;AgAAugUAAA4AAAAAAAAAAQAgAAAAKgEAAGRycy9lMm9Eb2MueG1sUEsFBgAAAAAGAAYAWQEAAO4F&#10;AAAAAA==&#10;" path="m26970,47623l20654,47623,17617,47018,0,26968,0,20652,20654,0,26970,0,47625,23812,47625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rFonts w:ascii="Arial Black" w:eastAsia="Arial Black"/>
          <w:b w:val="0"/>
        </w:rPr>
        <mc:AlternateContent>
          <mc:Choice Requires="wpg">
            <w:drawing>
              <wp:anchor distT="0" distB="0" distL="0" distR="0" simplePos="0" relativeHeight="251679744" behindDoc="0" locked="0" layoutInCell="1" allowOverlap="1">
                <wp:simplePos x="0" y="0"/>
                <wp:positionH relativeFrom="page">
                  <wp:posOffset>2040890</wp:posOffset>
                </wp:positionH>
                <wp:positionV relativeFrom="paragraph">
                  <wp:posOffset>136525</wp:posOffset>
                </wp:positionV>
                <wp:extent cx="1266825" cy="123825"/>
                <wp:effectExtent l="0" t="0" r="0" b="0"/>
                <wp:wrapNone/>
                <wp:docPr id="270" name="Group 27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123825"/>
                          <a:chOff x="0" y="0"/>
                          <a:chExt cx="1266825" cy="123825"/>
                        </a:xfrm>
                      </wpg:grpSpPr>
                      <wps:wsp>
                        <wps:cNvPr id="271" name="Graphic 271"/>
                        <wps:cNvSpPr/>
                        <wps:spPr>
                          <a:xfrm>
                            <a:off x="0" y="0"/>
                            <a:ext cx="1266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3825">
                                <a:moveTo>
                                  <a:pt x="12420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5" y="24785"/>
                                </a:lnTo>
                                <a:lnTo>
                                  <a:pt x="1266825" y="99038"/>
                                </a:lnTo>
                                <a:lnTo>
                                  <a:pt x="1245684" y="123094"/>
                                </a:lnTo>
                                <a:lnTo>
                                  <a:pt x="12420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2" name="Graphic 272"/>
                        <wps:cNvSpPr/>
                        <wps:spPr>
                          <a:xfrm>
                            <a:off x="4762" y="4762"/>
                            <a:ext cx="1257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6"/>
                                </a:lnTo>
                                <a:lnTo>
                                  <a:pt x="11782" y="3016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233487" y="0"/>
                                </a:lnTo>
                                <a:lnTo>
                                  <a:pt x="1236645" y="0"/>
                                </a:lnTo>
                                <a:lnTo>
                                  <a:pt x="1239682" y="604"/>
                                </a:lnTo>
                                <a:lnTo>
                                  <a:pt x="1242600" y="1813"/>
                                </a:lnTo>
                                <a:lnTo>
                                  <a:pt x="1245517" y="3018"/>
                                </a:lnTo>
                                <a:lnTo>
                                  <a:pt x="1248092" y="4736"/>
                                </a:lnTo>
                                <a:lnTo>
                                  <a:pt x="1250325" y="6971"/>
                                </a:lnTo>
                                <a:lnTo>
                                  <a:pt x="1252558" y="9202"/>
                                </a:lnTo>
                                <a:lnTo>
                                  <a:pt x="1257300" y="23812"/>
                                </a:lnTo>
                                <a:lnTo>
                                  <a:pt x="1257300" y="90487"/>
                                </a:lnTo>
                                <a:lnTo>
                                  <a:pt x="1257299" y="93643"/>
                                </a:lnTo>
                                <a:lnTo>
                                  <a:pt x="1256695" y="96679"/>
                                </a:lnTo>
                                <a:lnTo>
                                  <a:pt x="1255487" y="99598"/>
                                </a:lnTo>
                                <a:lnTo>
                                  <a:pt x="1254278" y="102516"/>
                                </a:lnTo>
                                <a:lnTo>
                                  <a:pt x="1242600" y="112483"/>
                                </a:lnTo>
                                <a:lnTo>
                                  <a:pt x="1239682" y="113693"/>
                                </a:lnTo>
                                <a:lnTo>
                                  <a:pt x="1236645" y="114298"/>
                                </a:lnTo>
                                <a:lnTo>
                                  <a:pt x="12334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4"/>
                                </a:lnTo>
                                <a:lnTo>
                                  <a:pt x="1812" y="99598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3" name="Textbox 273"/>
                        <wps:cNvSpPr txBox="1"/>
                        <wps:spPr>
                          <a:xfrm>
                            <a:off x="0" y="0"/>
                            <a:ext cx="12668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FFA8EEE">
                              <w:pPr>
                                <w:spacing w:before="16"/>
                                <w:ind w:left="46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UserManageActivity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0" o:spid="_x0000_s1026" o:spt="203" style="position:absolute;left:0pt;margin-left:160.7pt;margin-top:10.75pt;height:9.75pt;width:99.75pt;mso-position-horizontal-relative:page;z-index:251679744;mso-width-relative:page;mso-height-relative:page;" coordsize="1266825,123825" o:gfxdata="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">
                <o:lock v:ext="edit" aspectratio="f"/>
                <v:shape id="Graphic 271" o:spid="_x0000_s1026" o:spt="100" style="position:absolute;left:0;top:0;height:123825;width:1266825;" fillcolor="#F2F4F4" filled="t" stroked="f" coordsize="1266825,123825" o:gfxdata="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1fVPe/&#10;AAAA3AAAAA8AAAAAAAAAAQAgAAAAIgAAAGRycy9kb3ducmV2LnhtbFBLAQIUABQAAAAIAIdO4kAz&#10;LwWeOwAAADkAAAAQAAAAAAAAAAEAIAAAAA4BAABkcnMvc2hhcGV4bWwueG1sUEsFBgAAAAAGAAYA&#10;WwEAALgDAAAAAA==&#10;" path="m1242039,123823l24785,123823,21140,123094,0,99038,0,95250,0,24785,24785,0,1242039,0,1266825,24785,1266825,99038,1245684,123094,124203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2" o:spid="_x0000_s1026" o:spt="100" style="position:absolute;left:4762;top:4762;height:114300;width:1257300;" filled="f" stroked="t" coordsize="1257300,114300" o:gfxdata="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6sKUS8AAAA&#10;3AAAAA8AAAAAAAAAAQAgAAAAIgAAAGRycy9kb3ducmV2LnhtbFBLAQIUABQAAAAIAIdO4kAzLwWe&#10;OwAAADkAAAAQAAAAAAAAAAEAIAAAAAsBAABkcnMvc2hhcGV4bWwueG1sUEsFBgAAAAAGAAYAWwEA&#10;ALUDAAAAAA==&#10;" path="m0,90487l0,23812,0,20652,604,17615,1812,14697,3020,11778,4741,9202,6974,6971,9207,4736,11782,3016,14699,1808,17617,601,20654,0,23812,0,1233487,0,1236645,0,1239682,604,1242600,1813,1245517,3018,1248092,4736,1250325,6971,1252558,9202,1257300,23812,1257300,90487,1257299,93643,1256695,96679,1255487,99598,1254278,102516,1242600,112483,1239682,113693,1236645,114298,1233487,114300,23812,114300,20654,114298,17617,113693,14699,112483,11782,111274,1812,99598,604,96679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73" o:spid="_x0000_s1026" o:spt="202" type="#_x0000_t202" style="position:absolute;left:0;top:0;height:123825;width:1266825;" filled="f" stroked="f" coordsize="21600,21600" o:gfxdata="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Rx2h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FFA8EEE">
                        <w:pPr>
                          <w:spacing w:before="16"/>
                          <w:ind w:left="46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UserManageActivity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</w:rPr>
        <w:t>查询所有用户</w:t>
      </w:r>
      <w:r>
        <w:rPr>
          <w:rFonts w:ascii="Arial Black" w:eastAsia="Arial Black"/>
          <w:b w:val="0"/>
          <w:color w:val="333333"/>
          <w:spacing w:val="-10"/>
        </w:rPr>
        <w:t>:</w:t>
      </w:r>
    </w:p>
    <w:p w14:paraId="69616D6F">
      <w:pPr>
        <w:pStyle w:val="5"/>
        <w:spacing w:before="115"/>
        <w:ind w:left="523"/>
      </w:pPr>
      <w:r>
        <w:br w:type="column"/>
      </w:r>
      <w:r>
        <w:rPr>
          <w:color w:val="333333"/>
          <w:spacing w:val="-2"/>
        </w:rPr>
        <w:t>启动时，会调用</w:t>
      </w:r>
    </w:p>
    <w:p w14:paraId="38148571">
      <w:pPr>
        <w:pStyle w:val="5"/>
        <w:spacing w:before="115"/>
        <w:ind w:left="523"/>
      </w:pPr>
      <w:r>
        <w:br w:type="column"/>
      </w:r>
      <w:r>
        <w:rPr>
          <w:color w:val="333333"/>
          <w:spacing w:val="-2"/>
        </w:rPr>
        <w:t>方法，获取</w:t>
      </w:r>
    </w:p>
    <w:p w14:paraId="701AF755">
      <w:pPr>
        <w:pStyle w:val="5"/>
        <w:spacing w:after="0"/>
        <w:sectPr>
          <w:type w:val="continuous"/>
          <w:pgSz w:w="11900" w:h="16840"/>
          <w:pgMar w:top="520" w:right="1417" w:bottom="280" w:left="1417" w:header="720" w:footer="720" w:gutter="0"/>
          <w:cols w:equalWidth="0" w:num="3">
            <w:col w:w="1789" w:space="1532"/>
            <w:col w:w="1929" w:space="1954"/>
            <w:col w:w="1862"/>
          </w:cols>
        </w:sectPr>
      </w:pPr>
    </w:p>
    <w:p w14:paraId="0100D720">
      <w:pPr>
        <w:pStyle w:val="5"/>
        <w:tabs>
          <w:tab w:val="left" w:pos="5683"/>
        </w:tabs>
        <w:spacing w:line="330" w:lineRule="exact"/>
        <w:ind w:left="1721"/>
      </w:pPr>
      <w:r>
        <mc:AlternateContent>
          <mc:Choice Requires="wpg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4237990</wp:posOffset>
                </wp:positionH>
                <wp:positionV relativeFrom="paragraph">
                  <wp:posOffset>-161925</wp:posOffset>
                </wp:positionV>
                <wp:extent cx="1540510" cy="130810"/>
                <wp:effectExtent l="0" t="0" r="0" b="0"/>
                <wp:wrapNone/>
                <wp:docPr id="274" name="Group 27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0510" cy="130810"/>
                          <a:chOff x="0" y="0"/>
                          <a:chExt cx="1540510" cy="130810"/>
                        </a:xfrm>
                      </wpg:grpSpPr>
                      <wps:wsp>
                        <wps:cNvPr id="275" name="Graphic 275"/>
                        <wps:cNvSpPr/>
                        <wps:spPr>
                          <a:xfrm>
                            <a:off x="3487" y="3487"/>
                            <a:ext cx="1533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123825">
                                <a:moveTo>
                                  <a:pt x="15087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508739" y="0"/>
                                </a:lnTo>
                                <a:lnTo>
                                  <a:pt x="1533525" y="24785"/>
                                </a:lnTo>
                                <a:lnTo>
                                  <a:pt x="1533525" y="99038"/>
                                </a:lnTo>
                                <a:lnTo>
                                  <a:pt x="1512384" y="123094"/>
                                </a:lnTo>
                                <a:lnTo>
                                  <a:pt x="15087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6" name="Textbox 276"/>
                        <wps:cNvSpPr txBox="1"/>
                        <wps:spPr>
                          <a:xfrm>
                            <a:off x="8249" y="8249"/>
                            <a:ext cx="15240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1B3ECD0">
                              <w:pPr>
                                <w:spacing w:before="0" w:line="154" w:lineRule="exact"/>
                                <w:ind w:left="2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dbHelper.getAllUsers()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4" o:spid="_x0000_s1026" o:spt="203" style="position:absolute;left:0pt;margin-left:333.7pt;margin-top:-12.75pt;height:10.3pt;width:121.3pt;mso-position-horizontal-relative:page;z-index:251680768;mso-width-relative:page;mso-height-relative:page;" coordsize="1540510,130810" o:gfxdata="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">
                <o:lock v:ext="edit" aspectratio="f"/>
                <v:shape id="Graphic 275" o:spid="_x0000_s1026" o:spt="100" style="position:absolute;left:3487;top:3487;height:123825;width:1533525;" fillcolor="#F2F4F4" filled="t" stroked="f" coordsize="1533525,123825" o:gfxdata="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xAbP&#10;nsEAAADcAAAADwAAAAAAAAABACAAAAAiAAAAZHJzL2Rvd25yZXYueG1sUEsBAhQAFAAAAAgAh07i&#10;QDMvBZ47AAAAOQAAABAAAAAAAAAAAQAgAAAAEAEAAGRycy9zaGFwZXhtbC54bWxQSwUGAAAAAAYA&#10;BgBbAQAAugMAAAAA&#10;" path="m1508739,123823l24785,123823,21140,123094,0,99038,0,95250,0,24785,24785,0,1508739,0,1533525,24785,1533525,99038,1512384,123094,150873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76" o:spid="_x0000_s1026" o:spt="202" type="#_x0000_t202" style="position:absolute;left:8249;top:8249;height:114300;width:1524000;" filled="f" stroked="t" coordsize="21600,21600" o:gfxdata="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xHrJFb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1B3ECD0">
                        <w:pPr>
                          <w:spacing w:before="0" w:line="154" w:lineRule="exact"/>
                          <w:ind w:left="2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dbHelper.getAllUsers()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80768" behindDoc="0" locked="0" layoutInCell="1" allowOverlap="1">
                <wp:simplePos x="0" y="0"/>
                <wp:positionH relativeFrom="page">
                  <wp:posOffset>1231265</wp:posOffset>
                </wp:positionH>
                <wp:positionV relativeFrom="paragraph">
                  <wp:posOffset>50800</wp:posOffset>
                </wp:positionV>
                <wp:extent cx="733425" cy="123825"/>
                <wp:effectExtent l="0" t="0" r="0" b="0"/>
                <wp:wrapNone/>
                <wp:docPr id="277" name="Group 2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3425" cy="123825"/>
                          <a:chOff x="0" y="0"/>
                          <a:chExt cx="733425" cy="123825"/>
                        </a:xfrm>
                      </wpg:grpSpPr>
                      <wps:wsp>
                        <wps:cNvPr id="278" name="Graphic 278"/>
                        <wps:cNvSpPr/>
                        <wps:spPr>
                          <a:xfrm>
                            <a:off x="0" y="0"/>
                            <a:ext cx="733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33425" h="123825">
                                <a:moveTo>
                                  <a:pt x="7086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708639" y="0"/>
                                </a:lnTo>
                                <a:lnTo>
                                  <a:pt x="733424" y="24782"/>
                                </a:lnTo>
                                <a:lnTo>
                                  <a:pt x="733424" y="99038"/>
                                </a:lnTo>
                                <a:lnTo>
                                  <a:pt x="712284" y="123097"/>
                                </a:lnTo>
                                <a:lnTo>
                                  <a:pt x="7086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9" name="Graphic 279"/>
                        <wps:cNvSpPr/>
                        <wps:spPr>
                          <a:xfrm>
                            <a:off x="4762" y="4762"/>
                            <a:ext cx="723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3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1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00087" y="0"/>
                                </a:lnTo>
                                <a:lnTo>
                                  <a:pt x="703245" y="0"/>
                                </a:lnTo>
                                <a:lnTo>
                                  <a:pt x="706282" y="604"/>
                                </a:lnTo>
                                <a:lnTo>
                                  <a:pt x="709200" y="1811"/>
                                </a:lnTo>
                                <a:lnTo>
                                  <a:pt x="712117" y="3018"/>
                                </a:lnTo>
                                <a:lnTo>
                                  <a:pt x="714692" y="4739"/>
                                </a:lnTo>
                                <a:lnTo>
                                  <a:pt x="716925" y="6974"/>
                                </a:lnTo>
                                <a:lnTo>
                                  <a:pt x="719158" y="9204"/>
                                </a:lnTo>
                                <a:lnTo>
                                  <a:pt x="720878" y="11778"/>
                                </a:lnTo>
                                <a:lnTo>
                                  <a:pt x="722087" y="14697"/>
                                </a:lnTo>
                                <a:lnTo>
                                  <a:pt x="723295" y="17615"/>
                                </a:lnTo>
                                <a:lnTo>
                                  <a:pt x="723899" y="20652"/>
                                </a:lnTo>
                                <a:lnTo>
                                  <a:pt x="723900" y="23812"/>
                                </a:lnTo>
                                <a:lnTo>
                                  <a:pt x="723900" y="90487"/>
                                </a:lnTo>
                                <a:lnTo>
                                  <a:pt x="700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0" name="Textbox 280"/>
                        <wps:cNvSpPr txBox="1"/>
                        <wps:spPr>
                          <a:xfrm>
                            <a:off x="0" y="0"/>
                            <a:ext cx="7334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A83D66">
                              <w:pPr>
                                <w:spacing w:before="16"/>
                                <w:ind w:left="45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user_table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77" o:spid="_x0000_s1026" o:spt="203" style="position:absolute;left:0pt;margin-left:96.95pt;margin-top:4pt;height:9.75pt;width:57.75pt;mso-position-horizontal-relative:page;z-index:251680768;mso-width-relative:page;mso-height-relative:page;" coordsize="733425,123825" o:gfxdata="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">
                <o:lock v:ext="edit" aspectratio="f"/>
                <v:shape id="Graphic 278" o:spid="_x0000_s1026" o:spt="100" style="position:absolute;left:0;top:0;height:123825;width:733425;" fillcolor="#F2F4F4" filled="t" stroked="f" coordsize="733425,123825" o:gfxdata="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lIXoS8AAAA&#10;3AAAAA8AAAAAAAAAAQAgAAAAIgAAAGRycy9kb3ducmV2LnhtbFBLAQIUABQAAAAIAIdO4kAzLwWe&#10;OwAAADkAAAAQAAAAAAAAAAEAIAAAAAsBAABkcnMvc2hhcGV4bWwueG1sUEsFBgAAAAAGAAYAWwEA&#10;ALUDAAAAAA==&#10;" path="m708639,123823l24785,123823,21140,123097,0,99038,0,95250,0,24782,24785,0,708639,0,733424,24782,733424,99038,712284,123097,70863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79" o:spid="_x0000_s1026" o:spt="100" style="position:absolute;left:4762;top:4762;height:114300;width:723900;" filled="f" stroked="t" coordsize="723900,114300" o:gfxdata="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Q3QH1&#10;wAAAANwAAAAPAAAAAAAAAAEAIAAAACIAAABkcnMvZG93bnJldi54bWxQSwECFAAUAAAACACHTuJA&#10;My8FnjsAAAA5AAAAEAAAAAAAAAABACAAAAAPAQAAZHJzL3NoYXBleG1sLnhtbFBLBQYAAAAABgAG&#10;AFsBAAC5AwAAAAA=&#10;" path="m0,90487l0,23812,0,20652,604,17615,1812,14697,3021,11778,4741,9204,6974,6974,9207,4739,11782,3018,14699,1808,17617,601,20654,0,23812,0,700087,0,703245,0,706282,604,709200,1811,712117,3018,714692,4739,716925,6974,719158,9204,720878,11778,722087,14697,723295,17615,723899,20652,723900,23812,723900,90487,700087,114300,23812,114300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80" o:spid="_x0000_s1026" o:spt="202" type="#_x0000_t202" style="position:absolute;left:0;top:0;height:123825;width:733425;" filled="f" stroked="f" coordsize="21600,21600" o:gfxdata="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EXY0RLsAAADc&#10;AAAADwAAAAAAAAABACAAAAAiAAAAZHJzL2Rvd25yZXYueG1sUEsBAhQAFAAAAAgAh07iQDMvBZ47&#10;AAAAOQAAABAAAAAAAAAAAQAgAAAACgEAAGRycy9zaGFwZXhtbC54bWxQSwUGAAAAAAYABgBbAQAA&#10;tA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A83D66">
                        <w:pPr>
                          <w:spacing w:before="16"/>
                          <w:ind w:left="45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user_table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724800" behindDoc="1" locked="0" layoutInCell="1" allowOverlap="1">
                <wp:simplePos x="0" y="0"/>
                <wp:positionH relativeFrom="page">
                  <wp:posOffset>3879215</wp:posOffset>
                </wp:positionH>
                <wp:positionV relativeFrom="paragraph">
                  <wp:posOffset>50800</wp:posOffset>
                </wp:positionV>
                <wp:extent cx="600075" cy="123825"/>
                <wp:effectExtent l="0" t="0" r="0" b="0"/>
                <wp:wrapNone/>
                <wp:docPr id="281" name="Group 2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123825"/>
                          <a:chOff x="0" y="0"/>
                          <a:chExt cx="600075" cy="123825"/>
                        </a:xfrm>
                      </wpg:grpSpPr>
                      <wps:wsp>
                        <wps:cNvPr id="282" name="Graphic 282"/>
                        <wps:cNvSpPr/>
                        <wps:spPr>
                          <a:xfrm>
                            <a:off x="0" y="0"/>
                            <a:ext cx="6000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23825">
                                <a:moveTo>
                                  <a:pt x="57528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75289" y="0"/>
                                </a:lnTo>
                                <a:lnTo>
                                  <a:pt x="600075" y="24782"/>
                                </a:lnTo>
                                <a:lnTo>
                                  <a:pt x="600075" y="99038"/>
                                </a:lnTo>
                                <a:lnTo>
                                  <a:pt x="578934" y="123097"/>
                                </a:lnTo>
                                <a:lnTo>
                                  <a:pt x="5752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3" name="Graphic 283"/>
                        <wps:cNvSpPr/>
                        <wps:spPr>
                          <a:xfrm>
                            <a:off x="4762" y="4762"/>
                            <a:ext cx="5905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5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6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66737" y="0"/>
                                </a:lnTo>
                                <a:lnTo>
                                  <a:pt x="569895" y="0"/>
                                </a:lnTo>
                                <a:lnTo>
                                  <a:pt x="572932" y="604"/>
                                </a:lnTo>
                                <a:lnTo>
                                  <a:pt x="575849" y="1811"/>
                                </a:lnTo>
                                <a:lnTo>
                                  <a:pt x="578767" y="3018"/>
                                </a:lnTo>
                                <a:lnTo>
                                  <a:pt x="581342" y="4739"/>
                                </a:lnTo>
                                <a:lnTo>
                                  <a:pt x="583575" y="6974"/>
                                </a:lnTo>
                                <a:lnTo>
                                  <a:pt x="585808" y="9204"/>
                                </a:lnTo>
                                <a:lnTo>
                                  <a:pt x="590550" y="23812"/>
                                </a:lnTo>
                                <a:lnTo>
                                  <a:pt x="590550" y="90487"/>
                                </a:lnTo>
                                <a:lnTo>
                                  <a:pt x="5667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4" name="Textbox 284"/>
                        <wps:cNvSpPr txBox="1"/>
                        <wps:spPr>
                          <a:xfrm>
                            <a:off x="0" y="0"/>
                            <a:ext cx="6000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99A8CD2">
                              <w:pPr>
                                <w:spacing w:before="16"/>
                                <w:ind w:left="4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ListView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1" o:spid="_x0000_s1026" o:spt="203" style="position:absolute;left:0pt;margin-left:305.45pt;margin-top:4pt;height:9.75pt;width:47.25pt;mso-position-horizontal-relative:page;z-index:-251591680;mso-width-relative:page;mso-height-relative:page;" coordsize="600075,123825" o:gfxdata="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">
                <o:lock v:ext="edit" aspectratio="f"/>
                <v:shape id="Graphic 282" o:spid="_x0000_s1026" o:spt="100" style="position:absolute;left:0;top:0;height:123825;width:600075;" fillcolor="#F2F4F4" filled="t" stroked="f" coordsize="600075,123825" o:gfxdata="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ropfsvQAA&#10;ANwAAAAPAAAAAAAAAAEAIAAAACIAAABkcnMvZG93bnJldi54bWxQSwECFAAUAAAACACHTuJAMy8F&#10;njsAAAA5AAAAEAAAAAAAAAABACAAAAAMAQAAZHJzL3NoYXBleG1sLnhtbFBLBQYAAAAABgAGAFsB&#10;AAC2AwAAAAA=&#10;" path="m575289,123823l24785,123823,21140,123097,0,99038,0,95250,0,24782,24785,0,575289,0,600075,24782,600075,99038,578934,123097,57528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3" o:spid="_x0000_s1026" o:spt="100" style="position:absolute;left:4762;top:4762;height:114300;width:590550;" filled="f" stroked="t" coordsize="590550,114300" o:gfxdata="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cucdL4A&#10;AADcAAAADwAAAAAAAAABACAAAAAiAAAAZHJzL2Rvd25yZXYueG1sUEsBAhQAFAAAAAgAh07iQDMv&#10;BZ47AAAAOQAAABAAAAAAAAAAAQAgAAAADQEAAGRycy9zaGFwZXhtbC54bWxQSwUGAAAAAAYABgBb&#10;AQAAtwMAAAAA&#10;" path="m0,90487l0,23812,0,20652,604,17615,1812,14697,3020,11778,4741,9204,6974,6974,9206,4739,11782,3018,14699,1808,17617,601,20654,0,23812,0,566737,0,569895,0,572932,604,575849,1811,578767,3018,581342,4739,583575,6974,585808,9204,590550,23812,590550,90487,566737,114300,23812,114300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84" o:spid="_x0000_s1026" o:spt="202" type="#_x0000_t202" style="position:absolute;left:0;top:0;height:123825;width:600075;" filled="f" stroked="f" coordsize="21600,21600" o:gfxdata="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k0yR7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99A8CD2">
                        <w:pPr>
                          <w:spacing w:before="16"/>
                          <w:ind w:left="4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ListView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</w:rPr>
        <w:t>中的所有用户数据，并展示在一</w:t>
      </w:r>
      <w:r>
        <w:rPr>
          <w:color w:val="333333"/>
          <w:spacing w:val="-10"/>
        </w:rPr>
        <w:t>个</w:t>
      </w:r>
      <w:r>
        <w:rPr>
          <w:color w:val="333333"/>
        </w:rPr>
        <w:tab/>
      </w:r>
      <w:r>
        <w:rPr>
          <w:color w:val="333333"/>
        </w:rPr>
        <w:t>中</w:t>
      </w:r>
      <w:r>
        <w:rPr>
          <w:color w:val="333333"/>
          <w:spacing w:val="-10"/>
        </w:rPr>
        <w:t>。</w:t>
      </w:r>
    </w:p>
    <w:p w14:paraId="3155955D">
      <w:pPr>
        <w:spacing w:before="69"/>
        <w:ind w:left="52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81792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136525</wp:posOffset>
                </wp:positionV>
                <wp:extent cx="47625" cy="47625"/>
                <wp:effectExtent l="0" t="0" r="0" b="0"/>
                <wp:wrapNone/>
                <wp:docPr id="285" name="Graphic 2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8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85" o:spid="_x0000_s1026" o:spt="100" style="position:absolute;left:0pt;margin-left:84.95pt;margin-top:10.75pt;height:3.75pt;width:3.75pt;mso-position-horizontal-relative:page;z-index:251681792;mso-width-relative:page;mso-height-relative:page;" fillcolor="#333333" filled="t" stroked="f" coordsize="47625,47625" o:gfxdata="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OvTEGtsAAAAJ&#10;AQAADwAAAAAAAAABACAAAAAiAAAAZHJzL2Rvd25yZXYueG1sUEsBAhQAFAAAAAgAh07iQDhVLLVS&#10;AgAAugUAAA4AAAAAAAAAAQAgAAAAKgEAAGRycy9lMm9Eb2MueG1sUEsFBgAAAAAGAAYAWQEAAO4F&#10;AAAAAA==&#10;" path="m26970,47623l20654,47623,17617,47018,0,26968,0,20652,20654,0,26970,0,47625,23812,47625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725824" behindDoc="1" locked="0" layoutInCell="1" allowOverlap="1">
                <wp:simplePos x="0" y="0"/>
                <wp:positionH relativeFrom="page">
                  <wp:posOffset>5631815</wp:posOffset>
                </wp:positionH>
                <wp:positionV relativeFrom="paragraph">
                  <wp:posOffset>107950</wp:posOffset>
                </wp:positionV>
                <wp:extent cx="523875" cy="123825"/>
                <wp:effectExtent l="0" t="0" r="0" b="0"/>
                <wp:wrapNone/>
                <wp:docPr id="286" name="Group 28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3875" cy="123825"/>
                          <a:chOff x="0" y="0"/>
                          <a:chExt cx="523875" cy="123825"/>
                        </a:xfrm>
                      </wpg:grpSpPr>
                      <wps:wsp>
                        <wps:cNvPr id="287" name="Graphic 287"/>
                        <wps:cNvSpPr/>
                        <wps:spPr>
                          <a:xfrm>
                            <a:off x="0" y="0"/>
                            <a:ext cx="5238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3875" h="123825">
                                <a:moveTo>
                                  <a:pt x="499088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499088" y="0"/>
                                </a:lnTo>
                                <a:lnTo>
                                  <a:pt x="523874" y="24782"/>
                                </a:lnTo>
                                <a:lnTo>
                                  <a:pt x="523874" y="99038"/>
                                </a:lnTo>
                                <a:lnTo>
                                  <a:pt x="502733" y="123097"/>
                                </a:lnTo>
                                <a:lnTo>
                                  <a:pt x="499088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8" name="Graphic 288"/>
                        <wps:cNvSpPr/>
                        <wps:spPr>
                          <a:xfrm>
                            <a:off x="4762" y="4762"/>
                            <a:ext cx="5143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3" y="17617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5" y="0"/>
                                </a:lnTo>
                                <a:lnTo>
                                  <a:pt x="23813" y="0"/>
                                </a:lnTo>
                                <a:lnTo>
                                  <a:pt x="490538" y="0"/>
                                </a:lnTo>
                                <a:lnTo>
                                  <a:pt x="493695" y="0"/>
                                </a:lnTo>
                                <a:lnTo>
                                  <a:pt x="496732" y="601"/>
                                </a:lnTo>
                                <a:lnTo>
                                  <a:pt x="499649" y="1808"/>
                                </a:lnTo>
                                <a:lnTo>
                                  <a:pt x="502567" y="3018"/>
                                </a:lnTo>
                                <a:lnTo>
                                  <a:pt x="505142" y="4739"/>
                                </a:lnTo>
                                <a:lnTo>
                                  <a:pt x="507375" y="6971"/>
                                </a:lnTo>
                                <a:lnTo>
                                  <a:pt x="509608" y="9202"/>
                                </a:lnTo>
                                <a:lnTo>
                                  <a:pt x="511328" y="11778"/>
                                </a:lnTo>
                                <a:lnTo>
                                  <a:pt x="512536" y="14697"/>
                                </a:lnTo>
                                <a:lnTo>
                                  <a:pt x="513745" y="17615"/>
                                </a:lnTo>
                                <a:lnTo>
                                  <a:pt x="514350" y="20654"/>
                                </a:lnTo>
                                <a:lnTo>
                                  <a:pt x="514350" y="23812"/>
                                </a:lnTo>
                                <a:lnTo>
                                  <a:pt x="514350" y="90487"/>
                                </a:lnTo>
                                <a:lnTo>
                                  <a:pt x="490538" y="114300"/>
                                </a:lnTo>
                                <a:lnTo>
                                  <a:pt x="23813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6" o:spid="_x0000_s1026" o:spt="203" style="position:absolute;left:0pt;margin-left:443.45pt;margin-top:8.5pt;height:9.75pt;width:41.25pt;mso-position-horizontal-relative:page;z-index:-251590656;mso-width-relative:page;mso-height-relative:page;" coordsize="523875,123825" o:gfxdata="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">
                <o:lock v:ext="edit" aspectratio="f"/>
                <v:shape id="Graphic 287" o:spid="_x0000_s1026" o:spt="100" style="position:absolute;left:0;top:0;height:123825;width:523875;" fillcolor="#F2F4F4" filled="t" stroked="f" coordsize="523875,123825" o:gfxdata="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BYcxb4A&#10;AADcAAAADwAAAAAAAAABACAAAAAiAAAAZHJzL2Rvd25yZXYueG1sUEsBAhQAFAAAAAgAh07iQDMv&#10;BZ47AAAAOQAAABAAAAAAAAAAAQAgAAAADQEAAGRycy9zaGFwZXhtbC54bWxQSwUGAAAAAAYABgBb&#10;AQAAtwMAAAAA&#10;" path="m499088,123823l24785,123823,21140,123097,0,99038,0,95250,0,24782,24785,0,499088,0,523874,24782,523874,99038,502733,123097,499088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88" o:spid="_x0000_s1026" o:spt="100" style="position:absolute;left:4762;top:4762;height:114300;width:514350;" filled="f" stroked="t" coordsize="514350,114300" o:gfxdata="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Wn4LQrgAAADcAAAA&#10;DwAAAAAAAAABACAAAAAiAAAAZHJzL2Rvd25yZXYueG1sUEsBAhQAFAAAAAgAh07iQDMvBZ47AAAA&#10;OQAAABAAAAAAAAAAAQAgAAAABwEAAGRycy9zaGFwZXhtbC54bWxQSwUGAAAAAAYABgBbAQAAsQMA&#10;AAAA&#10;" path="m0,90487l0,23812,0,20654,603,17617,1812,14698,3020,11778,4741,9202,6974,6971,9207,4739,11782,3018,14699,1808,17617,601,20655,0,23813,0,490538,0,493695,0,496732,601,499649,1808,502567,3018,505142,4739,507375,6971,509608,9202,511328,11778,512536,14697,513745,17615,514350,20654,514350,23812,514350,90487,490538,114300,23813,114300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color w:val="333333"/>
          <w:sz w:val="19"/>
        </w:rPr>
        <w:t>添加新用户</w:t>
      </w:r>
      <w:r>
        <w:rPr>
          <w:rFonts w:ascii="Arial Black" w:hAnsi="Arial Black" w:eastAsia="Arial Black"/>
          <w:color w:val="333333"/>
          <w:spacing w:val="14"/>
          <w:sz w:val="19"/>
        </w:rPr>
        <w:t xml:space="preserve">: </w:t>
      </w:r>
      <w:r>
        <w:rPr>
          <w:color w:val="333333"/>
          <w:sz w:val="19"/>
        </w:rPr>
        <w:t>点击</w:t>
      </w:r>
      <w:r>
        <w:rPr>
          <w:rFonts w:ascii="Arial MT" w:hAnsi="Arial MT" w:eastAsia="Arial MT"/>
          <w:color w:val="333333"/>
          <w:sz w:val="19"/>
        </w:rPr>
        <w:t>“</w:t>
      </w:r>
      <w:r>
        <w:rPr>
          <w:color w:val="333333"/>
          <w:sz w:val="19"/>
        </w:rPr>
        <w:t>添加新用户</w:t>
      </w:r>
      <w:r>
        <w:rPr>
          <w:rFonts w:ascii="Arial MT" w:hAnsi="Arial MT" w:eastAsia="Arial MT"/>
          <w:color w:val="333333"/>
          <w:sz w:val="19"/>
        </w:rPr>
        <w:t>”</w:t>
      </w:r>
      <w:r>
        <w:rPr>
          <w:color w:val="333333"/>
          <w:sz w:val="19"/>
        </w:rPr>
        <w:t>按钮，会弹出一个包含输入框（用户名、密码）</w:t>
      </w:r>
      <w:r>
        <w:rPr>
          <w:color w:val="333333"/>
          <w:spacing w:val="20"/>
          <w:sz w:val="19"/>
        </w:rPr>
        <w:t xml:space="preserve">和  </w:t>
      </w:r>
      <w:r>
        <w:rPr>
          <w:rFonts w:ascii="Lucida Console" w:hAnsi="Lucida Console" w:eastAsia="Lucida Console"/>
          <w:color w:val="333333"/>
          <w:sz w:val="17"/>
        </w:rPr>
        <w:t>Spinner</w:t>
      </w:r>
      <w:r>
        <w:rPr>
          <w:rFonts w:ascii="Lucida Console" w:hAnsi="Lucida Console" w:eastAsia="Lucida Console"/>
          <w:color w:val="333333"/>
          <w:spacing w:val="-21"/>
          <w:sz w:val="17"/>
        </w:rPr>
        <w:t xml:space="preserve"> </w:t>
      </w:r>
      <w:r>
        <w:rPr>
          <w:color w:val="333333"/>
          <w:sz w:val="19"/>
        </w:rPr>
        <w:t>（</w:t>
      </w:r>
      <w:r>
        <w:rPr>
          <w:color w:val="333333"/>
          <w:spacing w:val="-5"/>
          <w:sz w:val="19"/>
        </w:rPr>
        <w:t>角色</w:t>
      </w:r>
    </w:p>
    <w:p w14:paraId="5668937C">
      <w:pPr>
        <w:tabs>
          <w:tab w:val="left" w:pos="6847"/>
        </w:tabs>
        <w:spacing w:before="0" w:line="316" w:lineRule="exact"/>
        <w:ind w:left="523" w:right="0" w:firstLine="0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page">
                  <wp:posOffset>1755140</wp:posOffset>
                </wp:positionH>
                <wp:positionV relativeFrom="paragraph">
                  <wp:posOffset>41910</wp:posOffset>
                </wp:positionV>
                <wp:extent cx="800100" cy="123825"/>
                <wp:effectExtent l="0" t="0" r="0" b="0"/>
                <wp:wrapNone/>
                <wp:docPr id="289" name="Group 2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00100" cy="123825"/>
                          <a:chOff x="0" y="0"/>
                          <a:chExt cx="800100" cy="123825"/>
                        </a:xfrm>
                      </wpg:grpSpPr>
                      <wps:wsp>
                        <wps:cNvPr id="290" name="Graphic 290"/>
                        <wps:cNvSpPr/>
                        <wps:spPr>
                          <a:xfrm>
                            <a:off x="0" y="0"/>
                            <a:ext cx="8001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00100" h="123825">
                                <a:moveTo>
                                  <a:pt x="77531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775314" y="0"/>
                                </a:lnTo>
                                <a:lnTo>
                                  <a:pt x="800099" y="24785"/>
                                </a:lnTo>
                                <a:lnTo>
                                  <a:pt x="800099" y="99036"/>
                                </a:lnTo>
                                <a:lnTo>
                                  <a:pt x="778959" y="123097"/>
                                </a:lnTo>
                                <a:lnTo>
                                  <a:pt x="77531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1" name="Graphic 291"/>
                        <wps:cNvSpPr/>
                        <wps:spPr>
                          <a:xfrm>
                            <a:off x="4762" y="4762"/>
                            <a:ext cx="79057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7"/>
                                </a:lnTo>
                                <a:lnTo>
                                  <a:pt x="1812" y="14698"/>
                                </a:lnTo>
                                <a:lnTo>
                                  <a:pt x="3021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766762" y="0"/>
                                </a:lnTo>
                                <a:lnTo>
                                  <a:pt x="769920" y="0"/>
                                </a:lnTo>
                                <a:lnTo>
                                  <a:pt x="772957" y="604"/>
                                </a:lnTo>
                                <a:lnTo>
                                  <a:pt x="775875" y="1811"/>
                                </a:lnTo>
                                <a:lnTo>
                                  <a:pt x="778792" y="3018"/>
                                </a:lnTo>
                                <a:lnTo>
                                  <a:pt x="781367" y="4739"/>
                                </a:lnTo>
                                <a:lnTo>
                                  <a:pt x="783600" y="6974"/>
                                </a:lnTo>
                                <a:lnTo>
                                  <a:pt x="785833" y="9204"/>
                                </a:lnTo>
                                <a:lnTo>
                                  <a:pt x="790575" y="23812"/>
                                </a:lnTo>
                                <a:lnTo>
                                  <a:pt x="790575" y="90487"/>
                                </a:lnTo>
                                <a:lnTo>
                                  <a:pt x="790574" y="93643"/>
                                </a:lnTo>
                                <a:lnTo>
                                  <a:pt x="789970" y="96679"/>
                                </a:lnTo>
                                <a:lnTo>
                                  <a:pt x="788762" y="99596"/>
                                </a:lnTo>
                                <a:lnTo>
                                  <a:pt x="787553" y="102514"/>
                                </a:lnTo>
                                <a:lnTo>
                                  <a:pt x="775875" y="112483"/>
                                </a:lnTo>
                                <a:lnTo>
                                  <a:pt x="772957" y="113693"/>
                                </a:lnTo>
                                <a:lnTo>
                                  <a:pt x="769920" y="114298"/>
                                </a:lnTo>
                                <a:lnTo>
                                  <a:pt x="76676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89" o:spid="_x0000_s1026" o:spt="203" style="position:absolute;left:0pt;margin-left:138.2pt;margin-top:3.3pt;height:9.75pt;width:63pt;mso-position-horizontal-relative:page;z-index:-251589632;mso-width-relative:page;mso-height-relative:page;" coordsize="800100,123825" o:gfxdata="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">
                <o:lock v:ext="edit" aspectratio="f"/>
                <v:shape id="Graphic 290" o:spid="_x0000_s1026" o:spt="100" style="position:absolute;left:0;top:0;height:123825;width:800100;" fillcolor="#F2F4F4" filled="t" stroked="f" coordsize="800100,123825" o:gfxdata="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oPeNbsAAADc&#10;AAAADwAAAAAAAAABACAAAAAiAAAAZHJzL2Rvd25yZXYueG1sUEsBAhQAFAAAAAgAh07iQDMvBZ47&#10;AAAAOQAAABAAAAAAAAAAAQAgAAAACgEAAGRycy9zaGFwZXhtbC54bWxQSwUGAAAAAAYABgBbAQAA&#10;tAMAAAAA&#10;" path="m775314,123823l24785,123823,21140,123097,0,99036,0,95250,0,24785,24785,0,775314,0,800099,24785,800099,99036,778959,123097,77531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1" o:spid="_x0000_s1026" o:spt="100" style="position:absolute;left:4762;top:4762;height:114300;width:790575;" filled="f" stroked="t" coordsize="790575,114300" o:gfxdata="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HD7bv6/&#10;AAAA3AAAAA8AAAAAAAAAAQAgAAAAIgAAAGRycy9kb3ducmV2LnhtbFBLAQIUABQAAAAIAIdO4kAz&#10;LwWeOwAAADkAAAAQAAAAAAAAAAEAIAAAAA4BAABkcnMvc2hhcGV4bWwueG1sUEsFBgAAAAAGAAYA&#10;WwEAALgDAAAAAA==&#10;" path="m0,90487l0,23812,0,20654,604,17617,1812,14698,3021,11780,4741,9204,6974,6974,9207,4739,11782,3018,14699,1811,17617,604,20654,0,23812,0,766762,0,769920,0,772957,604,775875,1811,778792,3018,781367,4739,783600,6974,785833,9204,790575,23812,790575,90487,790574,93643,789970,96679,788762,99596,787553,102514,775875,112483,772957,113693,769920,114298,766762,114300,23812,114300,20654,114298,17617,113693,14699,112483,11782,111276,1812,99596,604,96679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726848" behindDoc="1" locked="0" layoutInCell="1" allowOverlap="1">
                <wp:simplePos x="0" y="0"/>
                <wp:positionH relativeFrom="page">
                  <wp:posOffset>3945890</wp:posOffset>
                </wp:positionH>
                <wp:positionV relativeFrom="paragraph">
                  <wp:posOffset>41910</wp:posOffset>
                </wp:positionV>
                <wp:extent cx="1266825" cy="123825"/>
                <wp:effectExtent l="0" t="0" r="0" b="0"/>
                <wp:wrapNone/>
                <wp:docPr id="292" name="Group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123825"/>
                          <a:chOff x="0" y="0"/>
                          <a:chExt cx="1266825" cy="123825"/>
                        </a:xfrm>
                      </wpg:grpSpPr>
                      <wps:wsp>
                        <wps:cNvPr id="293" name="Graphic 293"/>
                        <wps:cNvSpPr/>
                        <wps:spPr>
                          <a:xfrm>
                            <a:off x="0" y="0"/>
                            <a:ext cx="1266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3825">
                                <a:moveTo>
                                  <a:pt x="1242039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5" y="24785"/>
                                </a:lnTo>
                                <a:lnTo>
                                  <a:pt x="1266825" y="99036"/>
                                </a:lnTo>
                                <a:lnTo>
                                  <a:pt x="1245684" y="123097"/>
                                </a:lnTo>
                                <a:lnTo>
                                  <a:pt x="124203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4" name="Graphic 294"/>
                        <wps:cNvSpPr/>
                        <wps:spPr>
                          <a:xfrm>
                            <a:off x="4762" y="4762"/>
                            <a:ext cx="1257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7"/>
                                </a:lnTo>
                                <a:lnTo>
                                  <a:pt x="1812" y="14698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2" y="0"/>
                                </a:lnTo>
                                <a:lnTo>
                                  <a:pt x="1233487" y="0"/>
                                </a:lnTo>
                                <a:lnTo>
                                  <a:pt x="1236645" y="0"/>
                                </a:lnTo>
                                <a:lnTo>
                                  <a:pt x="1239682" y="604"/>
                                </a:lnTo>
                                <a:lnTo>
                                  <a:pt x="1242600" y="1811"/>
                                </a:lnTo>
                                <a:lnTo>
                                  <a:pt x="1245517" y="3018"/>
                                </a:lnTo>
                                <a:lnTo>
                                  <a:pt x="1248092" y="4739"/>
                                </a:lnTo>
                                <a:lnTo>
                                  <a:pt x="1250325" y="6974"/>
                                </a:lnTo>
                                <a:lnTo>
                                  <a:pt x="1252558" y="9204"/>
                                </a:lnTo>
                                <a:lnTo>
                                  <a:pt x="1257300" y="23812"/>
                                </a:lnTo>
                                <a:lnTo>
                                  <a:pt x="1257300" y="90487"/>
                                </a:lnTo>
                                <a:lnTo>
                                  <a:pt x="1257299" y="93643"/>
                                </a:lnTo>
                                <a:lnTo>
                                  <a:pt x="1256695" y="96679"/>
                                </a:lnTo>
                                <a:lnTo>
                                  <a:pt x="1255486" y="99596"/>
                                </a:lnTo>
                                <a:lnTo>
                                  <a:pt x="1254278" y="102514"/>
                                </a:lnTo>
                                <a:lnTo>
                                  <a:pt x="1242600" y="112483"/>
                                </a:lnTo>
                                <a:lnTo>
                                  <a:pt x="1239682" y="113693"/>
                                </a:lnTo>
                                <a:lnTo>
                                  <a:pt x="1236645" y="114298"/>
                                </a:lnTo>
                                <a:lnTo>
                                  <a:pt x="12334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5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5" name="Textbox 295"/>
                        <wps:cNvSpPr txBox="1"/>
                        <wps:spPr>
                          <a:xfrm>
                            <a:off x="0" y="0"/>
                            <a:ext cx="12668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7D3730E">
                              <w:pPr>
                                <w:spacing w:before="16"/>
                                <w:ind w:left="4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dbHelper.addUser()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2" o:spid="_x0000_s1026" o:spt="203" style="position:absolute;left:0pt;margin-left:310.7pt;margin-top:3.3pt;height:9.75pt;width:99.75pt;mso-position-horizontal-relative:page;z-index:-251589632;mso-width-relative:page;mso-height-relative:page;" coordsize="1266825,123825" o:gfxdata="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">
                <o:lock v:ext="edit" aspectratio="f"/>
                <v:shape id="Graphic 293" o:spid="_x0000_s1026" o:spt="100" style="position:absolute;left:0;top:0;height:123825;width:1266825;" fillcolor="#F2F4F4" filled="t" stroked="f" coordsize="1266825,123825" o:gfxdata="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izYnh&#10;wAAAANwAAAAPAAAAAAAAAAEAIAAAACIAAABkcnMvZG93bnJldi54bWxQSwECFAAUAAAACACHTuJA&#10;My8FnjsAAAA5AAAAEAAAAAAAAAABACAAAAAPAQAAZHJzL3NoYXBleG1sLnhtbFBLBQYAAAAABgAG&#10;AFsBAAC5AwAAAAA=&#10;" path="m1242039,123823l24785,123823,21140,123097,0,99036,0,95250,0,24785,24785,0,1242039,0,1266825,24785,1266825,99036,1245684,123097,124203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4" o:spid="_x0000_s1026" o:spt="100" style="position:absolute;left:4762;top:4762;height:114300;width:1257300;" filled="f" stroked="t" coordsize="1257300,114300" o:gfxdata="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4F8lG8AAAA&#10;3AAAAA8AAAAAAAAAAQAgAAAAIgAAAGRycy9kb3ducmV2LnhtbFBLAQIUABQAAAAIAIdO4kAzLwWe&#10;OwAAADkAAAAQAAAAAAAAAAEAIAAAAAsBAABkcnMvc2hhcGV4bWwueG1sUEsFBgAAAAAGAAYAWwEA&#10;ALUDAAAAAA==&#10;" path="m0,90487l0,23812,0,20654,604,17617,1812,14698,3020,11780,4741,9204,6974,6974,9207,4739,11782,3018,14699,1811,17617,604,20655,0,23812,0,1233487,0,1236645,0,1239682,604,1242600,1811,1245517,3018,1248092,4739,1250325,6974,1252558,9204,1257300,23812,1257300,90487,1257299,93643,1256695,96679,1255486,99596,1254278,102514,1242600,112483,1239682,113693,1236645,114298,1233487,114300,23812,114300,20655,114298,17617,113693,14699,112483,11782,111276,1812,99596,604,96679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295" o:spid="_x0000_s1026" o:spt="202" type="#_x0000_t202" style="position:absolute;left:0;top:0;height:123825;width:1266825;" filled="f" stroked="f" coordsize="21600,21600" o:gfxdata="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TYAQ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07D3730E">
                        <w:pPr>
                          <w:spacing w:before="16"/>
                          <w:ind w:left="4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dbHelper.addUser()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z w:val="19"/>
        </w:rPr>
        <w:t>选择）的</w:t>
      </w:r>
      <w:r>
        <w:rPr>
          <w:color w:val="333333"/>
          <w:spacing w:val="70"/>
          <w:w w:val="150"/>
          <w:sz w:val="19"/>
        </w:rPr>
        <w:t xml:space="preserve"> </w:t>
      </w:r>
      <w:r>
        <w:rPr>
          <w:rFonts w:ascii="Lucida Console" w:eastAsia="Lucida Console"/>
          <w:color w:val="333333"/>
          <w:sz w:val="17"/>
        </w:rPr>
        <w:t>AlertDialog</w:t>
      </w:r>
      <w:r>
        <w:rPr>
          <w:rFonts w:ascii="Lucida Console" w:eastAsia="Lucida Console"/>
          <w:color w:val="333333"/>
          <w:spacing w:val="-31"/>
          <w:sz w:val="17"/>
        </w:rPr>
        <w:t xml:space="preserve"> </w:t>
      </w:r>
      <w:r>
        <w:rPr>
          <w:color w:val="333333"/>
          <w:sz w:val="19"/>
        </w:rPr>
        <w:t>。填写完毕后，系统调</w:t>
      </w:r>
      <w:r>
        <w:rPr>
          <w:color w:val="333333"/>
          <w:spacing w:val="-10"/>
          <w:sz w:val="19"/>
        </w:rPr>
        <w:t>用</w:t>
      </w:r>
      <w:r>
        <w:rPr>
          <w:color w:val="333333"/>
          <w:sz w:val="19"/>
        </w:rPr>
        <w:tab/>
      </w:r>
      <w:r>
        <w:rPr>
          <w:color w:val="333333"/>
          <w:sz w:val="19"/>
        </w:rPr>
        <w:t>方法创建新用户</w:t>
      </w:r>
      <w:r>
        <w:rPr>
          <w:color w:val="333333"/>
          <w:spacing w:val="-10"/>
          <w:sz w:val="19"/>
        </w:rPr>
        <w:t>。</w:t>
      </w:r>
    </w:p>
    <w:p w14:paraId="616EA167">
      <w:pPr>
        <w:spacing w:before="84"/>
        <w:ind w:left="523" w:right="0" w:firstLine="0"/>
        <w:jc w:val="lef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simplePos="0" relativeHeight="251682816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146050</wp:posOffset>
                </wp:positionV>
                <wp:extent cx="47625" cy="47625"/>
                <wp:effectExtent l="0" t="0" r="0" b="0"/>
                <wp:wrapNone/>
                <wp:docPr id="296" name="Graphic 2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96" o:spid="_x0000_s1026" o:spt="100" style="position:absolute;left:0pt;margin-left:84.95pt;margin-top:11.5pt;height:3.75pt;width:3.75pt;mso-position-horizontal-relative:page;z-index:251682816;mso-width-relative:page;mso-height-relative:page;" fillcolor="#333333" filled="t" stroked="f" coordsize="47625,47625" o:gfxdata="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" path="m26970,47623l20654,47623,17617,47015,0,26968,0,20652,20654,0,26970,0,47625,23812,47625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rPr>
          <w:sz w:val="19"/>
        </w:rPr>
        <mc:AlternateContent>
          <mc:Choice Requires="wpg">
            <w:drawing>
              <wp:anchor distT="0" distB="0" distL="0" distR="0" simplePos="0" relativeHeight="251727872" behindDoc="1" locked="0" layoutInCell="1" allowOverlap="1">
                <wp:simplePos x="0" y="0"/>
                <wp:positionH relativeFrom="page">
                  <wp:posOffset>5384165</wp:posOffset>
                </wp:positionH>
                <wp:positionV relativeFrom="paragraph">
                  <wp:posOffset>117475</wp:posOffset>
                </wp:positionV>
                <wp:extent cx="790575" cy="123825"/>
                <wp:effectExtent l="0" t="0" r="0" b="0"/>
                <wp:wrapNone/>
                <wp:docPr id="297" name="Group 2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0575" cy="123825"/>
                          <a:chOff x="0" y="0"/>
                          <a:chExt cx="790575" cy="123825"/>
                        </a:xfrm>
                      </wpg:grpSpPr>
                      <wps:wsp>
                        <wps:cNvPr id="298" name="Graphic 298"/>
                        <wps:cNvSpPr/>
                        <wps:spPr>
                          <a:xfrm>
                            <a:off x="0" y="0"/>
                            <a:ext cx="7905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90575" h="123825">
                                <a:moveTo>
                                  <a:pt x="765789" y="123823"/>
                                </a:moveTo>
                                <a:lnTo>
                                  <a:pt x="24786" y="123823"/>
                                </a:lnTo>
                                <a:lnTo>
                                  <a:pt x="21141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6" y="0"/>
                                </a:lnTo>
                                <a:lnTo>
                                  <a:pt x="765789" y="0"/>
                                </a:lnTo>
                                <a:lnTo>
                                  <a:pt x="790575" y="24785"/>
                                </a:lnTo>
                                <a:lnTo>
                                  <a:pt x="790575" y="99038"/>
                                </a:lnTo>
                                <a:lnTo>
                                  <a:pt x="769434" y="123097"/>
                                </a:lnTo>
                                <a:lnTo>
                                  <a:pt x="765789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9" name="Graphic 299"/>
                        <wps:cNvSpPr/>
                        <wps:spPr>
                          <a:xfrm>
                            <a:off x="4762" y="4762"/>
                            <a:ext cx="7810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810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3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78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4"/>
                                </a:lnTo>
                                <a:lnTo>
                                  <a:pt x="9207" y="4741"/>
                                </a:lnTo>
                                <a:lnTo>
                                  <a:pt x="11782" y="3020"/>
                                </a:lnTo>
                                <a:lnTo>
                                  <a:pt x="14699" y="1811"/>
                                </a:lnTo>
                                <a:lnTo>
                                  <a:pt x="17617" y="604"/>
                                </a:lnTo>
                                <a:lnTo>
                                  <a:pt x="20655" y="0"/>
                                </a:lnTo>
                                <a:lnTo>
                                  <a:pt x="23813" y="0"/>
                                </a:lnTo>
                                <a:lnTo>
                                  <a:pt x="757238" y="0"/>
                                </a:lnTo>
                                <a:lnTo>
                                  <a:pt x="760395" y="0"/>
                                </a:lnTo>
                                <a:lnTo>
                                  <a:pt x="763433" y="604"/>
                                </a:lnTo>
                                <a:lnTo>
                                  <a:pt x="766350" y="1811"/>
                                </a:lnTo>
                                <a:lnTo>
                                  <a:pt x="769267" y="3020"/>
                                </a:lnTo>
                                <a:lnTo>
                                  <a:pt x="771843" y="4741"/>
                                </a:lnTo>
                                <a:lnTo>
                                  <a:pt x="774075" y="6974"/>
                                </a:lnTo>
                                <a:lnTo>
                                  <a:pt x="776309" y="9204"/>
                                </a:lnTo>
                                <a:lnTo>
                                  <a:pt x="778029" y="11778"/>
                                </a:lnTo>
                                <a:lnTo>
                                  <a:pt x="779237" y="14697"/>
                                </a:lnTo>
                                <a:lnTo>
                                  <a:pt x="780445" y="17612"/>
                                </a:lnTo>
                                <a:lnTo>
                                  <a:pt x="781050" y="20652"/>
                                </a:lnTo>
                                <a:lnTo>
                                  <a:pt x="781050" y="23812"/>
                                </a:lnTo>
                                <a:lnTo>
                                  <a:pt x="781050" y="90487"/>
                                </a:lnTo>
                                <a:lnTo>
                                  <a:pt x="781050" y="93643"/>
                                </a:lnTo>
                                <a:lnTo>
                                  <a:pt x="780445" y="96679"/>
                                </a:lnTo>
                                <a:lnTo>
                                  <a:pt x="779237" y="99596"/>
                                </a:lnTo>
                                <a:lnTo>
                                  <a:pt x="778029" y="102514"/>
                                </a:lnTo>
                                <a:lnTo>
                                  <a:pt x="766350" y="112483"/>
                                </a:lnTo>
                                <a:lnTo>
                                  <a:pt x="763433" y="113693"/>
                                </a:lnTo>
                                <a:lnTo>
                                  <a:pt x="760395" y="114298"/>
                                </a:lnTo>
                                <a:lnTo>
                                  <a:pt x="757238" y="114300"/>
                                </a:lnTo>
                                <a:lnTo>
                                  <a:pt x="23813" y="114300"/>
                                </a:lnTo>
                                <a:lnTo>
                                  <a:pt x="20655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6"/>
                                </a:lnTo>
                                <a:lnTo>
                                  <a:pt x="603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97" o:spid="_x0000_s1026" o:spt="203" style="position:absolute;left:0pt;margin-left:423.95pt;margin-top:9.25pt;height:9.75pt;width:62.25pt;mso-position-horizontal-relative:page;z-index:-251588608;mso-width-relative:page;mso-height-relative:page;" coordsize="790575,123825" o:gfxdata="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">
                <o:lock v:ext="edit" aspectratio="f"/>
                <v:shape id="Graphic 298" o:spid="_x0000_s1026" o:spt="100" style="position:absolute;left:0;top:0;height:123825;width:790575;" fillcolor="#F2F4F4" filled="t" stroked="f" coordsize="790575,123825" o:gfxdata="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5zTZxrgAAADcAAAA&#10;DwAAAAAAAAABACAAAAAiAAAAZHJzL2Rvd25yZXYueG1sUEsBAhQAFAAAAAgAh07iQDMvBZ47AAAA&#10;OQAAABAAAAAAAAAAAQAgAAAABwEAAGRycy9zaGFwZXhtbC54bWxQSwUGAAAAAAYABgBbAQAAsQMA&#10;AAAA&#10;" path="m765789,123823l24786,123823,21141,123097,0,99038,0,95250,0,24785,24786,0,765789,0,790575,24785,790575,99038,769434,123097,765789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299" o:spid="_x0000_s1026" o:spt="100" style="position:absolute;left:4762;top:4762;height:114300;width:781050;" filled="f" stroked="t" coordsize="781050,114300" o:gfxdata="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1fUesvQAA&#10;ANwAAAAPAAAAAAAAAAEAIAAAACIAAABkcnMvZG93bnJldi54bWxQSwECFAAUAAAACACHTuJAMy8F&#10;njsAAAA5AAAAEAAAAAAAAAABACAAAAAMAQAAZHJzL3NoYXBleG1sLnhtbFBLBQYAAAAABgAGAFsB&#10;AAC2AwAAAAA=&#10;" path="m0,90487l0,23812,0,20652,603,17612,1812,14697,3020,11778,4741,9204,6974,6974,9207,4741,11782,3020,14699,1811,17617,604,20655,0,23813,0,757238,0,760395,0,763433,604,766350,1811,769267,3020,771843,4741,774075,6974,776309,9204,778029,11778,779237,14697,780445,17612,781050,20652,781050,23812,781050,90487,781050,93643,780445,96679,779237,99596,778029,102514,766350,112483,763433,113693,760395,114298,757238,114300,23813,114300,20655,114298,17617,113693,14699,112483,11782,111276,1812,99596,603,96679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b/>
          <w:color w:val="333333"/>
          <w:sz w:val="19"/>
        </w:rPr>
        <w:t>编辑用户</w:t>
      </w:r>
      <w:r>
        <w:rPr>
          <w:rFonts w:ascii="Arial Black" w:hAnsi="Arial Black" w:eastAsia="Arial Black"/>
          <w:color w:val="333333"/>
          <w:spacing w:val="15"/>
          <w:sz w:val="19"/>
        </w:rPr>
        <w:t xml:space="preserve">: </w:t>
      </w:r>
      <w:r>
        <w:rPr>
          <w:color w:val="333333"/>
          <w:sz w:val="19"/>
        </w:rPr>
        <w:t>点击列表中的任意用户，在弹出的选项中选择</w:t>
      </w:r>
      <w:r>
        <w:rPr>
          <w:rFonts w:ascii="Arial MT" w:hAnsi="Arial MT" w:eastAsia="Arial MT"/>
          <w:color w:val="333333"/>
          <w:sz w:val="19"/>
        </w:rPr>
        <w:t>“</w:t>
      </w:r>
      <w:r>
        <w:rPr>
          <w:color w:val="333333"/>
          <w:sz w:val="19"/>
        </w:rPr>
        <w:t>编辑</w:t>
      </w:r>
      <w:r>
        <w:rPr>
          <w:rFonts w:ascii="Arial MT" w:hAnsi="Arial MT" w:eastAsia="Arial MT"/>
          <w:color w:val="333333"/>
          <w:sz w:val="19"/>
        </w:rPr>
        <w:t>”</w:t>
      </w:r>
      <w:r>
        <w:rPr>
          <w:color w:val="333333"/>
          <w:spacing w:val="8"/>
          <w:sz w:val="19"/>
        </w:rPr>
        <w:t xml:space="preserve">，会复用上述  </w:t>
      </w:r>
      <w:r>
        <w:rPr>
          <w:rFonts w:ascii="Lucida Console" w:hAnsi="Lucida Console" w:eastAsia="Lucida Console"/>
          <w:color w:val="333333"/>
          <w:sz w:val="17"/>
        </w:rPr>
        <w:t>AlertDialog</w:t>
      </w:r>
      <w:r>
        <w:rPr>
          <w:rFonts w:ascii="Lucida Console" w:hAnsi="Lucida Console" w:eastAsia="Lucida Console"/>
          <w:color w:val="333333"/>
          <w:spacing w:val="-19"/>
          <w:sz w:val="17"/>
        </w:rPr>
        <w:t xml:space="preserve"> </w:t>
      </w:r>
      <w:r>
        <w:rPr>
          <w:color w:val="333333"/>
          <w:spacing w:val="-4"/>
          <w:sz w:val="19"/>
        </w:rPr>
        <w:t>，但会</w:t>
      </w:r>
    </w:p>
    <w:p w14:paraId="50777E94">
      <w:pPr>
        <w:spacing w:after="0"/>
        <w:jc w:val="left"/>
        <w:rPr>
          <w:sz w:val="19"/>
        </w:rPr>
        <w:sectPr>
          <w:type w:val="continuous"/>
          <w:pgSz w:w="11900" w:h="16840"/>
          <w:pgMar w:top="520" w:right="1417" w:bottom="280" w:left="1417" w:header="720" w:footer="720" w:gutter="0"/>
          <w:cols w:space="720" w:num="1"/>
        </w:sectPr>
      </w:pPr>
    </w:p>
    <w:p w14:paraId="621FF4D1">
      <w:pPr>
        <w:pStyle w:val="5"/>
        <w:spacing w:line="316" w:lineRule="exact"/>
        <w:ind w:left="523"/>
      </w:pPr>
      <w:r>
        <mc:AlternateContent>
          <mc:Choice Requires="wpg">
            <w:drawing>
              <wp:anchor distT="0" distB="0" distL="0" distR="0" simplePos="0" relativeHeight="251683840" behindDoc="0" locked="0" layoutInCell="1" allowOverlap="1">
                <wp:simplePos x="0" y="0"/>
                <wp:positionH relativeFrom="page">
                  <wp:posOffset>4104640</wp:posOffset>
                </wp:positionH>
                <wp:positionV relativeFrom="paragraph">
                  <wp:posOffset>38100</wp:posOffset>
                </wp:positionV>
                <wp:extent cx="1473835" cy="130810"/>
                <wp:effectExtent l="0" t="0" r="0" b="0"/>
                <wp:wrapNone/>
                <wp:docPr id="300" name="Group 3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835" cy="130810"/>
                          <a:chOff x="0" y="0"/>
                          <a:chExt cx="1473835" cy="130810"/>
                        </a:xfrm>
                      </wpg:grpSpPr>
                      <wps:wsp>
                        <wps:cNvPr id="301" name="Graphic 301"/>
                        <wps:cNvSpPr/>
                        <wps:spPr>
                          <a:xfrm>
                            <a:off x="3487" y="3487"/>
                            <a:ext cx="1466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23825">
                                <a:moveTo>
                                  <a:pt x="14420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442064" y="0"/>
                                </a:lnTo>
                                <a:lnTo>
                                  <a:pt x="1466849" y="24782"/>
                                </a:lnTo>
                                <a:lnTo>
                                  <a:pt x="1466849" y="99038"/>
                                </a:lnTo>
                                <a:lnTo>
                                  <a:pt x="1445709" y="123097"/>
                                </a:lnTo>
                                <a:lnTo>
                                  <a:pt x="14420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2" name="Textbox 302"/>
                        <wps:cNvSpPr txBox="1"/>
                        <wps:spPr>
                          <a:xfrm>
                            <a:off x="8249" y="8249"/>
                            <a:ext cx="14573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CA7C3F6">
                              <w:pPr>
                                <w:spacing w:before="0" w:line="154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dbHelper.updateUser()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0" o:spid="_x0000_s1026" o:spt="203" style="position:absolute;left:0pt;margin-left:323.2pt;margin-top:3pt;height:10.3pt;width:116.05pt;mso-position-horizontal-relative:page;z-index:251683840;mso-width-relative:page;mso-height-relative:page;" coordsize="1473835,130810" o:gfxdata="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">
                <o:lock v:ext="edit" aspectratio="f"/>
                <v:shape id="Graphic 301" o:spid="_x0000_s1026" o:spt="100" style="position:absolute;left:3487;top:3487;height:123825;width:1466850;" fillcolor="#F2F4F4" filled="t" stroked="f" coordsize="1466850,123825" o:gfxdata="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CMQJbO/&#10;AAAA3AAAAA8AAAAAAAAAAQAgAAAAIgAAAGRycy9kb3ducmV2LnhtbFBLAQIUABQAAAAIAIdO4kAz&#10;LwWeOwAAADkAAAAQAAAAAAAAAAEAIAAAAA4BAABkcnMvc2hhcGV4bWwueG1sUEsFBgAAAAAGAAYA&#10;WwEAALgDAAAAAA==&#10;" path="m1442064,123823l24785,123823,21140,123097,0,99038,0,95250,0,24782,24785,0,1442064,0,1466849,24782,1466849,99038,1445709,123097,144206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02" o:spid="_x0000_s1026" o:spt="202" type="#_x0000_t202" style="position:absolute;left:8249;top:8249;height:114300;width:1457325;" filled="f" stroked="t" coordsize="21600,21600" o:gfxdata="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JWms/a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3CA7C3F6">
                        <w:pPr>
                          <w:spacing w:before="0" w:line="154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dbHelper.updateUser()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1"/>
        </w:rPr>
        <w:t>预先填好该用户的当前信息。确认修改后，系统调用</w:t>
      </w:r>
    </w:p>
    <w:p w14:paraId="1A37AAA1">
      <w:pPr>
        <w:pStyle w:val="5"/>
        <w:spacing w:before="84" w:line="333" w:lineRule="exact"/>
        <w:ind w:left="523"/>
      </w:pPr>
      <w:r>
        <mc:AlternateContent>
          <mc:Choice Requires="wps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1078865</wp:posOffset>
                </wp:positionH>
                <wp:positionV relativeFrom="paragraph">
                  <wp:posOffset>146050</wp:posOffset>
                </wp:positionV>
                <wp:extent cx="47625" cy="47625"/>
                <wp:effectExtent l="0" t="0" r="0" b="0"/>
                <wp:wrapNone/>
                <wp:docPr id="303" name="Graphic 3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625" cy="476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7625" h="47625">
                              <a:moveTo>
                                <a:pt x="26970" y="47623"/>
                              </a:moveTo>
                              <a:lnTo>
                                <a:pt x="20654" y="47623"/>
                              </a:lnTo>
                              <a:lnTo>
                                <a:pt x="17617" y="47015"/>
                              </a:lnTo>
                              <a:lnTo>
                                <a:pt x="0" y="26968"/>
                              </a:lnTo>
                              <a:lnTo>
                                <a:pt x="0" y="20652"/>
                              </a:lnTo>
                              <a:lnTo>
                                <a:pt x="20654" y="0"/>
                              </a:lnTo>
                              <a:lnTo>
                                <a:pt x="26970" y="0"/>
                              </a:lnTo>
                              <a:lnTo>
                                <a:pt x="47625" y="23812"/>
                              </a:lnTo>
                              <a:lnTo>
                                <a:pt x="47625" y="26968"/>
                              </a:lnTo>
                              <a:lnTo>
                                <a:pt x="26970" y="4762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03" o:spid="_x0000_s1026" o:spt="100" style="position:absolute;left:0pt;margin-left:84.95pt;margin-top:11.5pt;height:3.75pt;width:3.75pt;mso-position-horizontal-relative:page;z-index:251684864;mso-width-relative:page;mso-height-relative:page;" fillcolor="#333333" filled="t" stroked="f" coordsize="47625,47625" o:gfxdata="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CXs5k02wAAAAkB&#10;AAAPAAAAAAAAAAEAIAAAACIAAABkcnMvZG93bnJldi54bWxQSwECFAAUAAAACACHTuJAUn9jzFEC&#10;AAC6BQAADgAAAAAAAAABACAAAAAqAQAAZHJzL2Uyb0RvYy54bWxQSwUGAAAAAAYABgBZAQAA7QUA&#10;AAAA&#10;" path="m26970,47623l20654,47623,17617,47015,0,26968,0,20652,20654,0,26970,0,47625,23812,47625,26968,26970,47623xe">
                <v:fill on="t" focussize="0,0"/>
                <v:stroke on="f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84864" behindDoc="0" locked="0" layoutInCell="1" allowOverlap="1">
                <wp:simplePos x="0" y="0"/>
                <wp:positionH relativeFrom="page">
                  <wp:posOffset>4514215</wp:posOffset>
                </wp:positionH>
                <wp:positionV relativeFrom="paragraph">
                  <wp:posOffset>114300</wp:posOffset>
                </wp:positionV>
                <wp:extent cx="1473835" cy="130810"/>
                <wp:effectExtent l="0" t="0" r="0" b="0"/>
                <wp:wrapNone/>
                <wp:docPr id="304" name="Group 3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835" cy="130810"/>
                          <a:chOff x="0" y="0"/>
                          <a:chExt cx="1473835" cy="130810"/>
                        </a:xfrm>
                      </wpg:grpSpPr>
                      <wps:wsp>
                        <wps:cNvPr id="305" name="Graphic 305"/>
                        <wps:cNvSpPr/>
                        <wps:spPr>
                          <a:xfrm>
                            <a:off x="3487" y="3487"/>
                            <a:ext cx="1466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23825">
                                <a:moveTo>
                                  <a:pt x="14420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442064" y="0"/>
                                </a:lnTo>
                                <a:lnTo>
                                  <a:pt x="1466849" y="24785"/>
                                </a:lnTo>
                                <a:lnTo>
                                  <a:pt x="1466849" y="99038"/>
                                </a:lnTo>
                                <a:lnTo>
                                  <a:pt x="1445709" y="123097"/>
                                </a:lnTo>
                                <a:lnTo>
                                  <a:pt x="14420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06" name="Textbox 306"/>
                        <wps:cNvSpPr txBox="1"/>
                        <wps:spPr>
                          <a:xfrm>
                            <a:off x="8250" y="8250"/>
                            <a:ext cx="1457325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F6088A">
                              <w:pPr>
                                <w:spacing w:before="0" w:line="154" w:lineRule="exact"/>
                                <w:ind w:left="18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dbHelper.deleteUser()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4" o:spid="_x0000_s1026" o:spt="203" style="position:absolute;left:0pt;margin-left:355.45pt;margin-top:9pt;height:10.3pt;width:116.05pt;mso-position-horizontal-relative:page;z-index:251684864;mso-width-relative:page;mso-height-relative:page;" coordsize="1473835,130810" o:gfxdata="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">
                <o:lock v:ext="edit" aspectratio="f"/>
                <v:shape id="Graphic 305" o:spid="_x0000_s1026" o:spt="100" style="position:absolute;left:3487;top:3487;height:123825;width:1466850;" fillcolor="#F2F4F4" filled="t" stroked="f" coordsize="1466850,123825" o:gfxdata="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rI7C/&#10;AAAA3AAAAA8AAAAAAAAAAQAgAAAAIgAAAGRycy9kb3ducmV2LnhtbFBLAQIUABQAAAAIAIdO4kAz&#10;LwWeOwAAADkAAAAQAAAAAAAAAAEAIAAAAA4BAABkcnMvc2hhcGV4bWwueG1sUEsFBgAAAAAGAAYA&#10;WwEAALgDAAAAAA==&#10;" path="m1442064,123823l24785,123823,21140,123097,0,99038,0,95250,0,24785,24785,0,1442064,0,1466849,24785,1466849,99038,1445709,123097,144206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06" o:spid="_x0000_s1026" o:spt="202" type="#_x0000_t202" style="position:absolute;left:8250;top:8250;height:114300;width:1457325;" filled="f" stroked="t" coordsize="21600,21600" o:gfxdata="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aYaTl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2992125984252pt" color="#E7E9EC" joinstyle="round"/>
                  <v:imagedata o:title=""/>
                  <o:lock v:ext="edit" aspectratio="f"/>
                  <v:textbox inset="0mm,0mm,0mm,0mm">
                    <w:txbxContent>
                      <w:p w14:paraId="6AF6088A">
                        <w:pPr>
                          <w:spacing w:before="0" w:line="154" w:lineRule="exact"/>
                          <w:ind w:left="18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dbHelper.deleteUser()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b/>
          <w:color w:val="333333"/>
        </w:rPr>
        <w:t>删除用户</w:t>
      </w:r>
      <w:r>
        <w:rPr>
          <w:rFonts w:ascii="Arial Black" w:hAnsi="Arial Black" w:eastAsia="Arial Black"/>
          <w:color w:val="333333"/>
          <w:spacing w:val="39"/>
        </w:rPr>
        <w:t xml:space="preserve">: </w:t>
      </w:r>
      <w:r>
        <w:rPr>
          <w:color w:val="333333"/>
        </w:rPr>
        <w:t>点击用户并选择</w:t>
      </w:r>
      <w:r>
        <w:rPr>
          <w:rFonts w:ascii="Arial MT" w:hAnsi="Arial MT" w:eastAsia="Arial MT"/>
          <w:color w:val="333333"/>
        </w:rPr>
        <w:t>“</w:t>
      </w:r>
      <w:r>
        <w:rPr>
          <w:color w:val="333333"/>
        </w:rPr>
        <w:t>删除</w:t>
      </w:r>
      <w:r>
        <w:rPr>
          <w:rFonts w:ascii="Arial MT" w:hAnsi="Arial MT" w:eastAsia="Arial MT"/>
          <w:color w:val="333333"/>
        </w:rPr>
        <w:t>”</w:t>
      </w:r>
      <w:r>
        <w:rPr>
          <w:color w:val="333333"/>
          <w:spacing w:val="-1"/>
        </w:rPr>
        <w:t>，在二次确认后，系统调用</w:t>
      </w:r>
    </w:p>
    <w:p w14:paraId="785F9E50">
      <w:pPr>
        <w:pStyle w:val="5"/>
        <w:spacing w:line="333" w:lineRule="exact"/>
        <w:ind w:left="523"/>
      </w:pPr>
      <w:r>
        <w:rPr>
          <w:color w:val="333333"/>
        </w:rPr>
        <w:t>据用户</w:t>
      </w:r>
      <w:r>
        <w:rPr>
          <w:rFonts w:ascii="Arial MT" w:eastAsia="Arial MT"/>
          <w:color w:val="333333"/>
        </w:rPr>
        <w:t>ID</w:t>
      </w:r>
      <w:r>
        <w:rPr>
          <w:color w:val="333333"/>
          <w:spacing w:val="-1"/>
        </w:rPr>
        <w:t>从数据库中删除该条记录。每次操作成功后，用户列表都会自动刷新。</w:t>
      </w:r>
    </w:p>
    <w:p w14:paraId="5F004046">
      <w:pPr>
        <w:pStyle w:val="5"/>
        <w:spacing w:line="316" w:lineRule="exact"/>
        <w:ind w:left="30"/>
      </w:pPr>
      <w:r>
        <w:br w:type="column"/>
      </w:r>
      <w:r>
        <w:rPr>
          <w:color w:val="333333"/>
          <w:spacing w:val="-2"/>
        </w:rPr>
        <w:t>方法更新数据库。</w:t>
      </w:r>
    </w:p>
    <w:p w14:paraId="303A4976">
      <w:pPr>
        <w:pStyle w:val="5"/>
        <w:spacing w:before="84"/>
        <w:ind w:left="663"/>
      </w:pPr>
      <w:r>
        <w:rPr>
          <w:color w:val="333333"/>
          <w:spacing w:val="-3"/>
        </w:rPr>
        <w:t>方法，根</w:t>
      </w:r>
    </w:p>
    <w:p w14:paraId="474FD11C">
      <w:pPr>
        <w:pStyle w:val="5"/>
        <w:spacing w:after="0"/>
        <w:sectPr>
          <w:type w:val="continuous"/>
          <w:pgSz w:w="11900" w:h="16840"/>
          <w:pgMar w:top="520" w:right="1417" w:bottom="280" w:left="1417" w:header="720" w:footer="720" w:gutter="0"/>
          <w:cols w:equalWidth="0" w:num="2">
            <w:col w:w="7350" w:space="40"/>
            <w:col w:w="1676"/>
          </w:cols>
        </w:sectPr>
      </w:pPr>
    </w:p>
    <w:p w14:paraId="43079408">
      <w:pPr>
        <w:pStyle w:val="5"/>
        <w:spacing w:before="10"/>
        <w:rPr>
          <w:sz w:val="12"/>
        </w:rPr>
      </w:pPr>
    </w:p>
    <w:p w14:paraId="514200D5">
      <w:pPr>
        <w:pStyle w:val="5"/>
        <w:spacing w:line="30" w:lineRule="exact"/>
        <w:ind w:left="73" w:right="-15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g">
            <w:drawing>
              <wp:inline distT="0" distB="0" distL="0" distR="0">
                <wp:extent cx="5676900" cy="19050"/>
                <wp:effectExtent l="0" t="0" r="0" b="0"/>
                <wp:docPr id="307" name="Group 3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76900" cy="19050"/>
                          <a:chOff x="0" y="0"/>
                          <a:chExt cx="5676900" cy="19050"/>
                        </a:xfrm>
                      </wpg:grpSpPr>
                      <wps:wsp>
                        <wps:cNvPr id="308" name="Graphic 308"/>
                        <wps:cNvSpPr/>
                        <wps:spPr>
                          <a:xfrm>
                            <a:off x="0" y="0"/>
                            <a:ext cx="567690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76900" h="19050">
                                <a:moveTo>
                                  <a:pt x="5676900" y="19050"/>
                                </a:move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  <a:lnTo>
                                  <a:pt x="5676900" y="0"/>
                                </a:lnTo>
                                <a:lnTo>
                                  <a:pt x="5676900" y="1905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7E7E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07" o:spid="_x0000_s1026" o:spt="203" style="height:1.5pt;width:447pt;" coordsize="5676900,19050" o:gfxdata="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">
                <o:lock v:ext="edit" aspectratio="f"/>
                <v:shape id="Graphic 308" o:spid="_x0000_s1026" o:spt="100" style="position:absolute;left:0;top:0;height:19050;width:5676900;" fillcolor="#E7E7E7" filled="t" stroked="f" coordsize="5676900,19050" o:gfxdata="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o7GKQLUAAADcAAAADwAA&#10;AAAAAAABACAAAAAiAAAAZHJzL2Rvd25yZXYueG1sUEsBAhQAFAAAAAgAh07iQDMvBZ47AAAAOQAA&#10;ABAAAAAAAAAAAQAgAAAABAEAAGRycy9zaGFwZXhtbC54bWxQSwUGAAAAAAYABgBbAQAArgMAAAAA&#10;" path="m5676900,19050l0,19050,0,0,5676900,0,5676900,1905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29C26150">
      <w:pPr>
        <w:pStyle w:val="5"/>
        <w:spacing w:after="0" w:line="30" w:lineRule="exact"/>
        <w:rPr>
          <w:position w:val="0"/>
          <w:sz w:val="3"/>
        </w:rPr>
        <w:sectPr>
          <w:type w:val="continuous"/>
          <w:pgSz w:w="11900" w:h="16840"/>
          <w:pgMar w:top="520" w:right="1417" w:bottom="280" w:left="1417" w:header="720" w:footer="720" w:gutter="0"/>
          <w:cols w:space="720" w:num="1"/>
        </w:sectPr>
      </w:pPr>
    </w:p>
    <w:p w14:paraId="697D2854">
      <w:pPr>
        <w:pStyle w:val="2"/>
        <w:numPr>
          <w:ilvl w:val="0"/>
          <w:numId w:val="1"/>
        </w:numPr>
        <w:tabs>
          <w:tab w:val="left" w:pos="399"/>
        </w:tabs>
        <w:spacing w:before="14" w:after="0" w:line="240" w:lineRule="auto"/>
        <w:ind w:left="399" w:right="0" w:hanging="326"/>
        <w:jc w:val="left"/>
      </w:pPr>
      <w:bookmarkStart w:id="8" w:name="6. 系统实现"/>
      <w:bookmarkEnd w:id="8"/>
      <w:r>
        <w:rPr>
          <w:color w:val="333333"/>
          <w:spacing w:val="-3"/>
        </w:rPr>
        <w:t>系统实现</w:t>
      </w:r>
    </w:p>
    <w:p w14:paraId="71E91482">
      <w:pPr>
        <w:pStyle w:val="3"/>
        <w:numPr>
          <w:ilvl w:val="1"/>
          <w:numId w:val="1"/>
        </w:numPr>
        <w:tabs>
          <w:tab w:val="left" w:pos="483"/>
        </w:tabs>
        <w:spacing w:before="86" w:after="0" w:line="240" w:lineRule="auto"/>
        <w:ind w:left="483" w:right="0" w:hanging="410"/>
        <w:jc w:val="left"/>
      </w:pPr>
      <w:bookmarkStart w:id="9" w:name="6.1 多角色登录及路由实现"/>
      <w:bookmarkEnd w:id="9"/>
      <w:r>
        <w:rPr>
          <w:color w:val="333333"/>
          <w:spacing w:val="-1"/>
        </w:rPr>
        <w:t>多角色登录及路由实现</w:t>
      </w:r>
    </w:p>
    <w:p w14:paraId="291A416B">
      <w:pPr>
        <w:pStyle w:val="5"/>
        <w:spacing w:before="134" w:line="344" w:lineRule="exact"/>
        <w:ind w:left="73"/>
      </w:pPr>
      <w:r>
        <mc:AlternateContent>
          <mc:Choice Requires="wpg">
            <w:drawing>
              <wp:anchor distT="0" distB="0" distL="0" distR="0" simplePos="0" relativeHeight="251685888" behindDoc="0" locked="0" layoutInCell="1" allowOverlap="1">
                <wp:simplePos x="0" y="0"/>
                <wp:positionH relativeFrom="page">
                  <wp:posOffset>2317115</wp:posOffset>
                </wp:positionH>
                <wp:positionV relativeFrom="paragraph">
                  <wp:posOffset>339090</wp:posOffset>
                </wp:positionV>
                <wp:extent cx="1266825" cy="123825"/>
                <wp:effectExtent l="0" t="0" r="0" b="0"/>
                <wp:wrapNone/>
                <wp:docPr id="309" name="Group 3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66825" cy="123825"/>
                          <a:chOff x="0" y="0"/>
                          <a:chExt cx="1266825" cy="123825"/>
                        </a:xfrm>
                      </wpg:grpSpPr>
                      <wps:wsp>
                        <wps:cNvPr id="310" name="Graphic 310"/>
                        <wps:cNvSpPr/>
                        <wps:spPr>
                          <a:xfrm>
                            <a:off x="0" y="0"/>
                            <a:ext cx="12668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66825" h="123825">
                                <a:moveTo>
                                  <a:pt x="12420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2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242039" y="0"/>
                                </a:lnTo>
                                <a:lnTo>
                                  <a:pt x="1266825" y="24782"/>
                                </a:lnTo>
                                <a:lnTo>
                                  <a:pt x="1266825" y="99038"/>
                                </a:lnTo>
                                <a:lnTo>
                                  <a:pt x="1245684" y="123092"/>
                                </a:lnTo>
                                <a:lnTo>
                                  <a:pt x="12420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1" name="Graphic 311"/>
                        <wps:cNvSpPr/>
                        <wps:spPr>
                          <a:xfrm>
                            <a:off x="4762" y="4762"/>
                            <a:ext cx="12573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573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233487" y="0"/>
                                </a:lnTo>
                                <a:lnTo>
                                  <a:pt x="1236645" y="0"/>
                                </a:lnTo>
                                <a:lnTo>
                                  <a:pt x="1239682" y="601"/>
                                </a:lnTo>
                                <a:lnTo>
                                  <a:pt x="1257300" y="23812"/>
                                </a:lnTo>
                                <a:lnTo>
                                  <a:pt x="1257300" y="90487"/>
                                </a:lnTo>
                                <a:lnTo>
                                  <a:pt x="12334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2" name="Textbox 312"/>
                        <wps:cNvSpPr txBox="1"/>
                        <wps:spPr>
                          <a:xfrm>
                            <a:off x="0" y="0"/>
                            <a:ext cx="12668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38163C5">
                              <w:pPr>
                                <w:spacing w:before="16"/>
                                <w:ind w:left="41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LoginActivity.java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09" o:spid="_x0000_s1026" o:spt="203" style="position:absolute;left:0pt;margin-left:182.45pt;margin-top:26.7pt;height:9.75pt;width:99.75pt;mso-position-horizontal-relative:page;z-index:251685888;mso-width-relative:page;mso-height-relative:page;" coordsize="1266825,123825" o:gfxdata="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">
                <o:lock v:ext="edit" aspectratio="f"/>
                <v:shape id="Graphic 310" o:spid="_x0000_s1026" o:spt="100" style="position:absolute;left:0;top:0;height:123825;width:1266825;" fillcolor="#F2F4F4" filled="t" stroked="f" coordsize="1266825,123825" o:gfxdata="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ktG1G8AAAA&#10;3AAAAA8AAAAAAAAAAQAgAAAAIgAAAGRycy9kb3ducmV2LnhtbFBLAQIUABQAAAAIAIdO4kAzLwWe&#10;OwAAADkAAAAQAAAAAAAAAAEAIAAAAAsBAABkcnMvc2hhcGV4bWwueG1sUEsFBgAAAAAGAAYAWwEA&#10;ALUDAAAAAA==&#10;" path="m1242039,123820l24785,123820,21140,123092,0,99038,0,95250,0,24782,24785,0,1242039,0,1266825,24782,1266825,99038,1245684,123092,124203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1" o:spid="_x0000_s1026" o:spt="100" style="position:absolute;left:4762;top:4762;height:114300;width:1257300;" filled="f" stroked="t" coordsize="1257300,114300" o:gfxdata="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UBdDr4A&#10;AADcAAAADwAAAAAAAAABACAAAAAiAAAAZHJzL2Rvd25yZXYueG1sUEsBAhQAFAAAAAgAh07iQDMv&#10;BZ47AAAAOQAAABAAAAAAAAAAAQAgAAAADQEAAGRycy9zaGFwZXhtbC54bWxQSwUGAAAAAAYABgBb&#10;AQAAtwMAAAAA&#10;" path="m0,90487l0,23812,0,20652,604,17612,20654,0,23812,0,1233487,0,1236645,0,1239682,601,1257300,23812,1257300,90487,1233487,114300,23812,114300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12" o:spid="_x0000_s1026" o:spt="202" type="#_x0000_t202" style="position:absolute;left:0;top:0;height:123825;width:1266825;" filled="f" stroked="f" coordsize="21600,21600" o:gfxdata="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EAOVsr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38163C5">
                        <w:pPr>
                          <w:spacing w:before="16"/>
                          <w:ind w:left="41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LoginActivity.java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>3764915</wp:posOffset>
                </wp:positionH>
                <wp:positionV relativeFrom="paragraph">
                  <wp:posOffset>339090</wp:posOffset>
                </wp:positionV>
                <wp:extent cx="666750" cy="123825"/>
                <wp:effectExtent l="0" t="0" r="0" b="0"/>
                <wp:wrapNone/>
                <wp:docPr id="313" name="Group 3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750" cy="123825"/>
                          <a:chOff x="0" y="0"/>
                          <a:chExt cx="666750" cy="123825"/>
                        </a:xfrm>
                      </wpg:grpSpPr>
                      <wps:wsp>
                        <wps:cNvPr id="314" name="Graphic 314"/>
                        <wps:cNvSpPr/>
                        <wps:spPr>
                          <a:xfrm>
                            <a:off x="0" y="0"/>
                            <a:ext cx="6667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750" h="123825">
                                <a:moveTo>
                                  <a:pt x="6419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2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641964" y="0"/>
                                </a:lnTo>
                                <a:lnTo>
                                  <a:pt x="666750" y="24782"/>
                                </a:lnTo>
                                <a:lnTo>
                                  <a:pt x="666750" y="99038"/>
                                </a:lnTo>
                                <a:lnTo>
                                  <a:pt x="645609" y="123092"/>
                                </a:lnTo>
                                <a:lnTo>
                                  <a:pt x="6419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5" name="Graphic 315"/>
                        <wps:cNvSpPr/>
                        <wps:spPr>
                          <a:xfrm>
                            <a:off x="4762" y="4762"/>
                            <a:ext cx="6572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33412" y="0"/>
                                </a:lnTo>
                                <a:lnTo>
                                  <a:pt x="636570" y="0"/>
                                </a:lnTo>
                                <a:lnTo>
                                  <a:pt x="639607" y="601"/>
                                </a:lnTo>
                                <a:lnTo>
                                  <a:pt x="657225" y="23812"/>
                                </a:lnTo>
                                <a:lnTo>
                                  <a:pt x="657225" y="90487"/>
                                </a:lnTo>
                                <a:lnTo>
                                  <a:pt x="6334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6" name="Textbox 316"/>
                        <wps:cNvSpPr txBox="1"/>
                        <wps:spPr>
                          <a:xfrm>
                            <a:off x="0" y="0"/>
                            <a:ext cx="6667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7C88439">
                              <w:pPr>
                                <w:spacing w:before="16"/>
                                <w:ind w:left="52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loginUser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3" o:spid="_x0000_s1026" o:spt="203" style="position:absolute;left:0pt;margin-left:296.45pt;margin-top:26.7pt;height:9.75pt;width:52.5pt;mso-position-horizontal-relative:page;z-index:251686912;mso-width-relative:page;mso-height-relative:page;" coordsize="666750,123825" o:gfxdata="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">
                <o:lock v:ext="edit" aspectratio="f"/>
                <v:shape id="Graphic 314" o:spid="_x0000_s1026" o:spt="100" style="position:absolute;left:0;top:0;height:123825;width:666750;" fillcolor="#F2F4F4" filled="t" stroked="f" coordsize="666750,123825" o:gfxdata="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MyycHi/&#10;AAAA3AAAAA8AAAAAAAAAAQAgAAAAIgAAAGRycy9kb3ducmV2LnhtbFBLAQIUABQAAAAIAIdO4kAz&#10;LwWeOwAAADkAAAAQAAAAAAAAAAEAIAAAAA4BAABkcnMvc2hhcGV4bWwueG1sUEsFBgAAAAAGAAYA&#10;WwEAALgDAAAAAA==&#10;" path="m641964,123820l24785,123820,21140,123092,0,99038,0,95250,0,24782,24785,0,641964,0,666750,24782,666750,99038,645609,123092,6419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5" o:spid="_x0000_s1026" o:spt="100" style="position:absolute;left:4762;top:4762;height:114300;width:657225;" filled="f" stroked="t" coordsize="657225,114300" o:gfxdata="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ZJ7LX7sAAADc&#10;AAAADwAAAAAAAAABACAAAAAiAAAAZHJzL2Rvd25yZXYueG1sUEsBAhQAFAAAAAgAh07iQDMvBZ47&#10;AAAAOQAAABAAAAAAAAAAAQAgAAAACgEAAGRycy9zaGFwZXhtbC54bWxQSwUGAAAAAAYABgBbAQAA&#10;tAMAAAAA&#10;" path="m0,90487l0,23812,0,20652,604,17612,20654,0,23812,0,633412,0,636570,0,639607,601,657225,23812,657225,90487,633412,114300,23812,114300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16" o:spid="_x0000_s1026" o:spt="202" type="#_x0000_t202" style="position:absolute;left:0;top:0;height:123825;width:666750;" filled="f" stroked="f" coordsize="21600,21600" o:gfxdata="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84k7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7C88439">
                        <w:pPr>
                          <w:spacing w:before="16"/>
                          <w:ind w:left="52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loginUser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1"/>
        </w:rPr>
        <w:t>多角色登录的核心在于登录成功后，根据从数据库获取的角色信息，动态地决定跳转到哪个</w:t>
      </w:r>
    </w:p>
    <w:p w14:paraId="3AB1588F">
      <w:pPr>
        <w:pStyle w:val="5"/>
        <w:spacing w:after="0" w:line="344" w:lineRule="exact"/>
        <w:sectPr>
          <w:pgSz w:w="11900" w:h="16840"/>
          <w:pgMar w:top="460" w:right="1417" w:bottom="280" w:left="1417" w:header="720" w:footer="720" w:gutter="0"/>
          <w:cols w:space="720" w:num="1"/>
        </w:sectPr>
      </w:pPr>
    </w:p>
    <w:p w14:paraId="3CCE1217">
      <w:pPr>
        <w:spacing w:before="0" w:line="306" w:lineRule="exact"/>
        <w:ind w:left="118" w:right="0" w:firstLine="0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728896" behindDoc="1" locked="0" layoutInCell="1" allowOverlap="1">
                <wp:simplePos x="0" y="0"/>
                <wp:positionH relativeFrom="page">
                  <wp:posOffset>945515</wp:posOffset>
                </wp:positionH>
                <wp:positionV relativeFrom="paragraph">
                  <wp:posOffset>35560</wp:posOffset>
                </wp:positionV>
                <wp:extent cx="590550" cy="123825"/>
                <wp:effectExtent l="0" t="0" r="0" b="0"/>
                <wp:wrapNone/>
                <wp:docPr id="317" name="Group 3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123825"/>
                          <a:chOff x="0" y="0"/>
                          <a:chExt cx="590550" cy="123825"/>
                        </a:xfrm>
                      </wpg:grpSpPr>
                      <wps:wsp>
                        <wps:cNvPr id="318" name="Graphic 318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2"/>
                                </a:lnTo>
                                <a:lnTo>
                                  <a:pt x="0" y="99038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2"/>
                                </a:lnTo>
                                <a:lnTo>
                                  <a:pt x="590549" y="99038"/>
                                </a:lnTo>
                                <a:lnTo>
                                  <a:pt x="569409" y="123092"/>
                                </a:lnTo>
                                <a:lnTo>
                                  <a:pt x="5657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19" name="Graphic 319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1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17" o:spid="_x0000_s1026" o:spt="203" style="position:absolute;left:0pt;margin-left:74.45pt;margin-top:2.8pt;height:9.75pt;width:46.5pt;mso-position-horizontal-relative:page;z-index:-251587584;mso-width-relative:page;mso-height-relative:page;" coordsize="590550,123825" o:gfxdata="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">
                <o:lock v:ext="edit" aspectratio="f"/>
                <v:shape id="Graphic 318" o:spid="_x0000_s1026" o:spt="100" style="position:absolute;left:0;top:0;height:123825;width:590550;" fillcolor="#F2F4F4" filled="t" stroked="f" coordsize="590550,123825" o:gfxdata="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2zrMrsAAADc&#10;AAAADwAAAAAAAAABACAAAAAiAAAAZHJzL2Rvd25yZXYueG1sUEsBAhQAFAAAAAgAh07iQDMvBZ47&#10;AAAAOQAAABAAAAAAAAAAAQAgAAAACgEAAGRycy9zaGFwZXhtbC54bWxQSwUGAAAAAAYABgBbAQAA&#10;tAMAAAAA&#10;" path="m565764,123820l24785,123820,21140,123092,0,99038,0,95250,0,24782,24785,0,565764,0,590549,24782,590549,99038,569409,123092,5657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19" o:spid="_x0000_s1026" o:spt="100" style="position:absolute;left:4762;top:4762;height:114300;width:581025;" filled="f" stroked="t" coordsize="581025,114300" o:gfxdata="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kFIsL4A&#10;AADcAAAADwAAAAAAAAABACAAAAAiAAAAZHJzL2Rvd25yZXYueG1sUEsBAhQAFAAAAAgAh07iQDMv&#10;BZ47AAAAOQAAABAAAAAAAAAAAQAgAAAADQEAAGRycy9zaGFwZXhtbC54bWxQSwUGAAAAAAYABgBb&#10;AQAAtwMAAAAA&#10;" path="m0,90487l0,23812,0,20652,604,17612,20654,0,23812,0,557212,0,560370,0,563407,601,581025,23812,581025,90487,557212,114300,23812,114300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rFonts w:ascii="Lucida Console" w:eastAsia="Lucida Console"/>
          <w:color w:val="333333"/>
          <w:sz w:val="17"/>
        </w:rPr>
        <w:t>Activity</w:t>
      </w:r>
      <w:r>
        <w:rPr>
          <w:rFonts w:ascii="Lucida Console" w:eastAsia="Lucida Console"/>
          <w:color w:val="333333"/>
          <w:spacing w:val="-15"/>
          <w:sz w:val="17"/>
        </w:rPr>
        <w:t xml:space="preserve"> </w:t>
      </w:r>
      <w:r>
        <w:rPr>
          <w:color w:val="333333"/>
          <w:spacing w:val="-2"/>
          <w:sz w:val="19"/>
        </w:rPr>
        <w:t>。这一逻辑在</w:t>
      </w:r>
    </w:p>
    <w:p w14:paraId="7F8256E2">
      <w:pPr>
        <w:spacing w:before="0" w:line="306" w:lineRule="exact"/>
        <w:ind w:left="118" w:right="0" w:firstLine="0"/>
        <w:jc w:val="left"/>
        <w:rPr>
          <w:sz w:val="19"/>
        </w:rPr>
      </w:pPr>
      <w:r>
        <w:br w:type="column"/>
      </w:r>
      <w:r>
        <w:rPr>
          <w:color w:val="333333"/>
          <w:spacing w:val="-10"/>
          <w:sz w:val="19"/>
        </w:rPr>
        <w:t>的</w:t>
      </w:r>
    </w:p>
    <w:p w14:paraId="5D9C1C01">
      <w:pPr>
        <w:pStyle w:val="5"/>
        <w:spacing w:line="306" w:lineRule="exact"/>
        <w:ind w:left="118"/>
      </w:pPr>
      <w:r>
        <w:br w:type="column"/>
      </w:r>
      <w:r>
        <w:rPr>
          <w:color w:val="333333"/>
          <w:spacing w:val="-2"/>
        </w:rPr>
        <w:t>方法中实现。</w:t>
      </w:r>
    </w:p>
    <w:p w14:paraId="5F5973A8">
      <w:pPr>
        <w:pStyle w:val="5"/>
        <w:spacing w:after="0" w:line="306" w:lineRule="exact"/>
        <w:sectPr>
          <w:type w:val="continuous"/>
          <w:pgSz w:w="11900" w:h="16840"/>
          <w:pgMar w:top="520" w:right="1417" w:bottom="280" w:left="1417" w:header="720" w:footer="720" w:gutter="0"/>
          <w:cols w:equalWidth="0" w:num="3">
            <w:col w:w="2220" w:space="1937"/>
            <w:col w:w="354" w:space="984"/>
            <w:col w:w="3571"/>
          </w:cols>
        </w:sectPr>
      </w:pPr>
    </w:p>
    <w:p w14:paraId="212149CE">
      <w:pPr>
        <w:pStyle w:val="5"/>
        <w:spacing w:before="3" w:after="1"/>
        <w:rPr>
          <w:sz w:val="12"/>
        </w:rPr>
      </w:pPr>
    </w:p>
    <w:p w14:paraId="32CE6B45">
      <w:pPr>
        <w:pStyle w:val="5"/>
        <w:ind w:left="6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83885" cy="4798060"/>
                <wp:effectExtent l="0" t="0" r="0" b="2539"/>
                <wp:docPr id="320" name="Group 3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4798060"/>
                          <a:chOff x="0" y="0"/>
                          <a:chExt cx="5683885" cy="4798060"/>
                        </a:xfrm>
                      </wpg:grpSpPr>
                      <wps:wsp>
                        <wps:cNvPr id="321" name="Graphic 321"/>
                        <wps:cNvSpPr/>
                        <wps:spPr>
                          <a:xfrm>
                            <a:off x="8237" y="8249"/>
                            <a:ext cx="5667375" cy="4781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4781550">
                                <a:moveTo>
                                  <a:pt x="5667375" y="20662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12" y="4757737"/>
                                </a:lnTo>
                                <a:lnTo>
                                  <a:pt x="0" y="4760900"/>
                                </a:lnTo>
                                <a:lnTo>
                                  <a:pt x="20662" y="4781550"/>
                                </a:lnTo>
                                <a:lnTo>
                                  <a:pt x="5646725" y="4781550"/>
                                </a:lnTo>
                                <a:lnTo>
                                  <a:pt x="5667375" y="4760900"/>
                                </a:lnTo>
                                <a:lnTo>
                                  <a:pt x="566737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2" name="Textbox 322"/>
                        <wps:cNvSpPr txBox="1"/>
                        <wps:spPr>
                          <a:xfrm>
                            <a:off x="8249" y="8249"/>
                            <a:ext cx="5667375" cy="47815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7E0C799">
                              <w:pPr>
                                <w:spacing w:before="124"/>
                                <w:ind w:left="174" w:right="0" w:firstLine="0"/>
                                <w:jc w:val="left"/>
                                <w:rPr>
                                  <w:rFonts w:ascii="新宋体" w:eastAsia="新宋体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AA5400"/>
                                  <w:spacing w:val="-4"/>
                                  <w:w w:val="105"/>
                                  <w:sz w:val="17"/>
                                </w:rPr>
                                <w:t xml:space="preserve">// </w:t>
                              </w:r>
                              <w:r>
                                <w:rPr>
                                  <w:rFonts w:ascii="新宋体" w:eastAsia="新宋体"/>
                                  <w:color w:val="AA5400"/>
                                  <w:spacing w:val="-2"/>
                                  <w:w w:val="105"/>
                                  <w:sz w:val="17"/>
                                </w:rPr>
                                <w:t xml:space="preserve">在 </w:t>
                              </w:r>
                              <w:r>
                                <w:rPr>
                                  <w:rFonts w:ascii="Lucida Console" w:eastAsia="Lucida Console"/>
                                  <w:color w:val="AA5400"/>
                                  <w:w w:val="105"/>
                                  <w:sz w:val="17"/>
                                </w:rPr>
                                <w:t>loginUser()</w:t>
                              </w:r>
                              <w:r>
                                <w:rPr>
                                  <w:rFonts w:ascii="Lucida Console" w:eastAsia="Lucida Console"/>
                                  <w:color w:val="AA5400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新宋体" w:eastAsia="新宋体"/>
                                  <w:color w:val="AA5400"/>
                                  <w:spacing w:val="-4"/>
                                  <w:w w:val="105"/>
                                  <w:sz w:val="17"/>
                                </w:rPr>
                                <w:t>方法中</w:t>
                              </w:r>
                            </w:p>
                            <w:p w14:paraId="24DA34B7">
                              <w:pPr>
                                <w:spacing w:before="103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rFonts w:ascii="Lucida Console"/>
                                  <w:spacing w:val="-9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user</w:t>
                              </w:r>
                              <w:r>
                                <w:rPr>
                                  <w:rFonts w:ascii="Lucida Console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spacing w:val="-8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dbHelper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getUserByUsername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username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);</w:t>
                              </w:r>
                            </w:p>
                            <w:p w14:paraId="4097626A">
                              <w:pPr>
                                <w:spacing w:before="0" w:line="240" w:lineRule="auto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59B870DC">
                              <w:pPr>
                                <w:spacing w:before="0" w:line="240" w:lineRule="auto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65A8D190">
                              <w:pPr>
                                <w:spacing w:before="124" w:line="240" w:lineRule="auto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41C6FE1A">
                              <w:pPr>
                                <w:spacing w:before="0"/>
                                <w:ind w:left="174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spacing w:val="4"/>
                                  <w:sz w:val="17"/>
                                </w:rPr>
                                <w:t xml:space="preserve">#### </w:t>
                              </w:r>
                              <w:r>
                                <w:rPr>
                                  <w:rFonts w:ascii="Lucida Console" w:eastAsia="Lucida Console"/>
                                  <w:color w:val="981A1A"/>
                                  <w:sz w:val="17"/>
                                </w:rPr>
                                <w:t>**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sz w:val="17"/>
                                </w:rPr>
                                <w:t>6.2</w:t>
                              </w:r>
                              <w:r>
                                <w:rPr>
                                  <w:rFonts w:ascii="Lucida Console" w:eastAsia="Lucida Console"/>
                                  <w:color w:val="116644"/>
                                  <w:spacing w:val="6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新宋体" w:eastAsia="新宋体"/>
                                  <w:sz w:val="17"/>
                                </w:rPr>
                                <w:t>数据库增删改查操作实现</w:t>
                              </w:r>
                              <w:r>
                                <w:rPr>
                                  <w:rFonts w:ascii="Lucida Console" w:eastAsia="Lucida Console"/>
                                  <w:color w:val="981A1A"/>
                                  <w:spacing w:val="-5"/>
                                  <w:sz w:val="17"/>
                                </w:rPr>
                                <w:t>**</w:t>
                              </w:r>
                            </w:p>
                            <w:p w14:paraId="7F78D01E">
                              <w:pPr>
                                <w:spacing w:before="167" w:line="240" w:lineRule="auto"/>
                                <w:rPr>
                                  <w:rFonts w:ascii="Lucida Console"/>
                                  <w:sz w:val="17"/>
                                </w:rPr>
                              </w:pPr>
                            </w:p>
                            <w:p w14:paraId="359DA460">
                              <w:pPr>
                                <w:spacing w:before="1"/>
                                <w:ind w:left="174" w:right="0" w:firstLine="0"/>
                                <w:jc w:val="left"/>
                                <w:rPr>
                                  <w:rFonts w:ascii="新宋体" w:eastAsia="新宋体"/>
                                  <w:sz w:val="17"/>
                                </w:rPr>
                              </w:pPr>
                              <w:r>
                                <w:rPr>
                                  <w:rFonts w:ascii="新宋体" w:eastAsia="新宋体"/>
                                  <w:sz w:val="17"/>
                                </w:rPr>
                                <w:t>所有数据库操作都封装在</w:t>
                              </w:r>
                              <w:r>
                                <w:rPr>
                                  <w:rFonts w:ascii="新宋体" w:eastAsia="新宋体"/>
                                  <w:spacing w:val="47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eastAsia="Lucida Console"/>
                                  <w:sz w:val="17"/>
                                </w:rPr>
                                <w:t>`DatabaseHelper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 w:eastAsia="Lucida Console"/>
                                  <w:sz w:val="17"/>
                                </w:rPr>
                                <w:t>java`</w:t>
                              </w:r>
                              <w:r>
                                <w:rPr>
                                  <w:rFonts w:ascii="Lucida Console" w:eastAsia="Lucida Console"/>
                                  <w:spacing w:val="76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新宋体" w:eastAsia="新宋体"/>
                                  <w:sz w:val="17"/>
                                </w:rPr>
                                <w:t>类中，该类继承自</w:t>
                              </w:r>
                              <w:r>
                                <w:rPr>
                                  <w:rFonts w:ascii="新宋体" w:eastAsia="新宋体"/>
                                  <w:spacing w:val="52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eastAsia="Lucida Console"/>
                                  <w:sz w:val="17"/>
                                </w:rPr>
                                <w:t>`SQLiteOpenHelper`</w:t>
                              </w:r>
                              <w:r>
                                <w:rPr>
                                  <w:rFonts w:ascii="新宋体" w:eastAsia="新宋体"/>
                                  <w:spacing w:val="-4"/>
                                  <w:sz w:val="17"/>
                                </w:rPr>
                                <w:t>。通过</w:t>
                              </w:r>
                            </w:p>
                            <w:p w14:paraId="3BAB2215">
                              <w:pPr>
                                <w:spacing w:before="67"/>
                                <w:ind w:left="174" w:right="0" w:firstLine="0"/>
                                <w:jc w:val="left"/>
                                <w:rPr>
                                  <w:rFonts w:ascii="新宋体" w:eastAsia="新宋体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0000FF"/>
                                  <w:sz w:val="17"/>
                                </w:rPr>
                                <w:t>`getWritableDatabase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>()</w:t>
                              </w:r>
                              <w:r>
                                <w:rPr>
                                  <w:rFonts w:ascii="Lucida Console" w:eastAsia="Lucida Console"/>
                                  <w:sz w:val="17"/>
                                </w:rPr>
                                <w:t>`</w:t>
                              </w:r>
                              <w:r>
                                <w:rPr>
                                  <w:rFonts w:ascii="Lucida Console" w:eastAsia="Lucida Console"/>
                                  <w:spacing w:val="64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新宋体" w:eastAsia="新宋体"/>
                                  <w:sz w:val="17"/>
                                </w:rPr>
                                <w:t>或</w:t>
                              </w:r>
                              <w:r>
                                <w:rPr>
                                  <w:rFonts w:ascii="新宋体" w:eastAsia="新宋体"/>
                                  <w:spacing w:val="41"/>
                                  <w:w w:val="15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 w:eastAsia="Lucida Console"/>
                                  <w:color w:val="0000FF"/>
                                  <w:sz w:val="17"/>
                                </w:rPr>
                                <w:t>`getReadableDatabase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>()</w:t>
                              </w:r>
                              <w:r>
                                <w:rPr>
                                  <w:rFonts w:ascii="Lucida Console" w:eastAsia="Lucida Console"/>
                                  <w:sz w:val="17"/>
                                </w:rPr>
                                <w:t>`</w:t>
                              </w:r>
                              <w:r>
                                <w:rPr>
                                  <w:rFonts w:ascii="Lucida Console" w:eastAsia="Lucida Console"/>
                                  <w:spacing w:val="6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新宋体" w:eastAsia="新宋体"/>
                                  <w:spacing w:val="-1"/>
                                  <w:sz w:val="17"/>
                                </w:rPr>
                                <w:t>获取数据库实例，然后使用</w:t>
                              </w:r>
                            </w:p>
                            <w:p w14:paraId="0BF44616">
                              <w:pPr>
                                <w:spacing w:before="67" w:line="314" w:lineRule="auto"/>
                                <w:ind w:left="174" w:right="160" w:firstLine="0"/>
                                <w:jc w:val="left"/>
                                <w:rPr>
                                  <w:rFonts w:ascii="新宋体" w:eastAsia="新宋体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`ContentValues`</w:t>
                              </w:r>
                              <w:r>
                                <w:rPr>
                                  <w:rFonts w:ascii="Lucida Console" w:eastAsia="Lucida Console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新宋体" w:eastAsia="新宋体"/>
                                  <w:spacing w:val="-6"/>
                                  <w:w w:val="105"/>
                                  <w:sz w:val="17"/>
                                </w:rPr>
                                <w:t xml:space="preserve">对象和 </w:t>
                              </w:r>
                              <w:r>
                                <w:rPr>
                                  <w:rFonts w:ascii="Lucida Console" w:eastAsia="Lucida Console"/>
                                  <w:color w:val="0000FF"/>
                                  <w:w w:val="105"/>
                                  <w:sz w:val="17"/>
                                </w:rPr>
                                <w:t>`insert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()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`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`update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()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`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4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`delete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()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`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`query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()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`</w:t>
                              </w:r>
                              <w:r>
                                <w:rPr>
                                  <w:rFonts w:ascii="Lucida Console" w:eastAsia="Lucida Console"/>
                                  <w:spacing w:val="-2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新宋体" w:eastAsia="新宋体"/>
                                  <w:w w:val="105"/>
                                  <w:sz w:val="17"/>
                                </w:rPr>
                                <w:t>等方法来执行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SQL</w:t>
                              </w:r>
                              <w:r>
                                <w:rPr>
                                  <w:rFonts w:ascii="新宋体" w:eastAsia="新宋体"/>
                                  <w:spacing w:val="-4"/>
                                  <w:w w:val="105"/>
                                  <w:sz w:val="17"/>
                                </w:rPr>
                                <w:t>操作。</w:t>
                              </w:r>
                            </w:p>
                            <w:p w14:paraId="2D8F6633">
                              <w:pPr>
                                <w:spacing w:before="51" w:line="240" w:lineRule="auto"/>
                                <w:rPr>
                                  <w:rFonts w:ascii="新宋体"/>
                                  <w:sz w:val="17"/>
                                </w:rPr>
                              </w:pPr>
                            </w:p>
                            <w:p w14:paraId="257622D9">
                              <w:pPr>
                                <w:spacing w:before="0"/>
                                <w:ind w:left="174" w:right="0" w:firstLine="0"/>
                                <w:jc w:val="left"/>
                                <w:rPr>
                                  <w:rFonts w:ascii="新宋体" w:hAnsi="新宋体" w:eastAsia="新宋体"/>
                                  <w:sz w:val="17"/>
                                </w:rPr>
                              </w:pPr>
                              <w:r>
                                <w:rPr>
                                  <w:rFonts w:ascii="新宋体" w:hAnsi="新宋体" w:eastAsia="新宋体"/>
                                  <w:sz w:val="17"/>
                                </w:rPr>
                                <w:t>以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sz w:val="17"/>
                                </w:rPr>
                                <w:t>“</w:t>
                              </w:r>
                              <w:r>
                                <w:rPr>
                                  <w:rFonts w:ascii="新宋体" w:hAnsi="新宋体" w:eastAsia="新宋体"/>
                                  <w:sz w:val="17"/>
                                </w:rPr>
                                <w:t>添加请假申请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sz w:val="17"/>
                                </w:rPr>
                                <w:t>”</w:t>
                              </w:r>
                              <w:r>
                                <w:rPr>
                                  <w:rFonts w:ascii="新宋体" w:hAnsi="新宋体" w:eastAsia="新宋体"/>
                                  <w:sz w:val="17"/>
                                </w:rPr>
                                <w:t>为例，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sz w:val="17"/>
                                </w:rPr>
                                <w:t>`addLeaveRequest`</w:t>
                              </w:r>
                              <w:r>
                                <w:rPr>
                                  <w:rFonts w:ascii="Lucida Console" w:hAnsi="Lucida Console" w:eastAsia="Lucida Console"/>
                                  <w:spacing w:val="15"/>
                                  <w:sz w:val="17"/>
                                </w:rPr>
                                <w:t xml:space="preserve">  </w:t>
                              </w:r>
                              <w:r>
                                <w:rPr>
                                  <w:rFonts w:ascii="新宋体" w:hAnsi="新宋体" w:eastAsia="新宋体"/>
                                  <w:spacing w:val="-2"/>
                                  <w:sz w:val="17"/>
                                </w:rPr>
                                <w:t>方法的实现如下：</w:t>
                              </w:r>
                            </w:p>
                            <w:p w14:paraId="45EF81D3">
                              <w:pPr>
                                <w:spacing w:before="156" w:line="240" w:lineRule="auto"/>
                                <w:rPr>
                                  <w:rFonts w:ascii="新宋体"/>
                                  <w:sz w:val="17"/>
                                </w:rPr>
                              </w:pPr>
                            </w:p>
                            <w:p w14:paraId="2B440EFF">
                              <w:pPr>
                                <w:spacing w:before="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```java</w:t>
                              </w:r>
                            </w:p>
                            <w:p w14:paraId="2DCBEBB2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2"/>
                                  <w:w w:val="105"/>
                                  <w:sz w:val="17"/>
                                </w:rPr>
                                <w:t>DatabaseHelper.java</w:t>
                              </w:r>
                            </w:p>
                            <w:p w14:paraId="050A6FC1">
                              <w:pPr>
                                <w:spacing w:before="115" w:line="396" w:lineRule="auto"/>
                                <w:ind w:left="597" w:right="2225" w:hanging="424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public </w:t>
                              </w:r>
                              <w:r>
                                <w:rPr>
                                  <w:rFonts w:ascii="Lucida Console"/>
                                  <w:color w:val="008754"/>
                                  <w:w w:val="105"/>
                                  <w:sz w:val="17"/>
                                </w:rPr>
                                <w:t xml:space="preserve">long </w:t>
                              </w:r>
                              <w:r>
                                <w:rPr>
                                  <w:rFonts w:ascii="Lucida Console"/>
                                  <w:color w:val="0000FF"/>
                                  <w:w w:val="105"/>
                                  <w:sz w:val="17"/>
                                </w:rPr>
                                <w:t>addLeaveRequest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LeaveRequest leaveRequest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) {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 xml:space="preserve">SQLiteDatabase db 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w w:val="105"/>
                                  <w:sz w:val="17"/>
                                </w:rPr>
                                <w:t xml:space="preserve">=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this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getWritableDatabase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();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 xml:space="preserve">ContentValues values 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w w:val="105"/>
                                  <w:sz w:val="17"/>
                                </w:rPr>
                                <w:t xml:space="preserve">= 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new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ContentValues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();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values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put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KEY_USER_ID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leaveRequest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getUserId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());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values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put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KEY_REASON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leaveRequest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getReason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()); 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values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put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KEY_LEAVE_TIME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leaveRequest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z w:val="17"/>
                                </w:rPr>
                                <w:t>getLeaveTime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z w:val="17"/>
                                </w:rPr>
                                <w:t xml:space="preserve">());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values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put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KEY_STATUS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,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leaveRequest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getStatus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());</w:t>
                              </w:r>
                            </w:p>
                            <w:p w14:paraId="4DE1CF9A">
                              <w:pPr>
                                <w:spacing w:before="1" w:line="403" w:lineRule="auto"/>
                                <w:ind w:left="597" w:right="2225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008754"/>
                                  <w:w w:val="105"/>
                                  <w:sz w:val="17"/>
                                </w:rPr>
                                <w:t>long</w:t>
                              </w:r>
                              <w:r>
                                <w:rPr>
                                  <w:rFonts w:ascii="Lucida Console"/>
                                  <w:color w:val="008754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w w:val="105"/>
                                  <w:sz w:val="17"/>
                                </w:rPr>
                                <w:t>=</w:t>
                              </w:r>
                              <w:r>
                                <w:rPr>
                                  <w:rFonts w:ascii="Lucida Console"/>
                                  <w:color w:val="981A1A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db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insert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TABLE_LEAVE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211199"/>
                                  <w:w w:val="105"/>
                                  <w:sz w:val="17"/>
                                </w:rPr>
                                <w:t>null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,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4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w w:val="105"/>
                                  <w:sz w:val="17"/>
                                </w:rPr>
                                <w:t>values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); 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db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/>
                                  <w:spacing w:val="-2"/>
                                  <w:w w:val="105"/>
                                  <w:sz w:val="17"/>
                                </w:rPr>
                                <w:t>close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();</w:t>
                              </w:r>
                            </w:p>
                            <w:p w14:paraId="16FD9584">
                              <w:pPr>
                                <w:spacing w:before="0" w:line="154" w:lineRule="exact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return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15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spacing w:val="-5"/>
                                  <w:w w:val="105"/>
                                  <w:sz w:val="17"/>
                                </w:rPr>
                                <w:t>id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5"/>
                                  <w:w w:val="105"/>
                                  <w:sz w:val="17"/>
                                </w:rPr>
                                <w:t>;</w:t>
                              </w:r>
                            </w:p>
                            <w:p w14:paraId="5300A464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20" o:spid="_x0000_s1026" o:spt="203" style="height:377.8pt;width:447.55pt;" coordsize="5683885,4798060" o:gfxdata="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">
                <o:lock v:ext="edit" aspectratio="f"/>
                <v:shape id="Graphic 321" o:spid="_x0000_s1026" o:spt="100" style="position:absolute;left:8237;top:8249;height:4781550;width:5667375;" fillcolor="#F7F7F7" filled="t" stroked="f" coordsize="5667375,4781550" o:gfxdata="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OL5AuW5AAAA3AAA&#10;AA8AAAAAAAAAAQAgAAAAIgAAAGRycy9kb3ducmV2LnhtbFBLAQIUABQAAAAIAIdO4kAzLwWeOwAA&#10;ADkAAAAQAAAAAAAAAAEAIAAAAAgBAABkcnMvc2hhcGV4bWwueG1sUEsFBgAAAAAGAAYAWwEAALID&#10;AAAAAA==&#10;" path="m5667375,20662l5646725,0,20662,0,0,20662,12,4757737,0,4760900,20662,4781550,5646725,4781550,5667375,4760900,5667375,2066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22" o:spid="_x0000_s1026" o:spt="202" type="#_x0000_t202" style="position:absolute;left:8249;top:8249;height:4781550;width:5667375;" filled="f" stroked="t" coordsize="21600,21600" o:gfxdata="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4T75a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37E0C799">
                        <w:pPr>
                          <w:spacing w:before="124"/>
                          <w:ind w:left="174" w:right="0" w:firstLine="0"/>
                          <w:jc w:val="left"/>
                          <w:rPr>
                            <w:rFonts w:ascii="新宋体" w:eastAsia="新宋体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AA5400"/>
                            <w:spacing w:val="-4"/>
                            <w:w w:val="105"/>
                            <w:sz w:val="17"/>
                          </w:rPr>
                          <w:t xml:space="preserve">// </w:t>
                        </w:r>
                        <w:r>
                          <w:rPr>
                            <w:rFonts w:ascii="新宋体" w:eastAsia="新宋体"/>
                            <w:color w:val="AA5400"/>
                            <w:spacing w:val="-2"/>
                            <w:w w:val="105"/>
                            <w:sz w:val="17"/>
                          </w:rPr>
                          <w:t xml:space="preserve">在 </w:t>
                        </w:r>
                        <w:r>
                          <w:rPr>
                            <w:rFonts w:ascii="Lucida Console" w:eastAsia="Lucida Console"/>
                            <w:color w:val="AA5400"/>
                            <w:w w:val="105"/>
                            <w:sz w:val="17"/>
                          </w:rPr>
                          <w:t>loginUser()</w:t>
                        </w:r>
                        <w:r>
                          <w:rPr>
                            <w:rFonts w:ascii="Lucida Console" w:eastAsia="Lucida Console"/>
                            <w:color w:val="AA5400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新宋体" w:eastAsia="新宋体"/>
                            <w:color w:val="AA5400"/>
                            <w:spacing w:val="-4"/>
                            <w:w w:val="105"/>
                            <w:sz w:val="17"/>
                          </w:rPr>
                          <w:t>方法中</w:t>
                        </w:r>
                      </w:p>
                      <w:p w14:paraId="24DA34B7">
                        <w:pPr>
                          <w:spacing w:before="103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User</w:t>
                        </w:r>
                        <w:r>
                          <w:rPr>
                            <w:rFonts w:ascii="Lucida Console"/>
                            <w:spacing w:val="-9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user</w:t>
                        </w:r>
                        <w:r>
                          <w:rPr>
                            <w:rFonts w:ascii="Lucida Console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81A1A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981A1A"/>
                            <w:spacing w:val="-8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dbHelper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getUserByUsername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username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);</w:t>
                        </w:r>
                      </w:p>
                      <w:p w14:paraId="4097626A">
                        <w:pPr>
                          <w:spacing w:before="0" w:line="240" w:lineRule="auto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59B870DC">
                        <w:pPr>
                          <w:spacing w:before="0" w:line="240" w:lineRule="auto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65A8D190">
                        <w:pPr>
                          <w:spacing w:before="124" w:line="240" w:lineRule="auto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41C6FE1A">
                        <w:pPr>
                          <w:spacing w:before="0"/>
                          <w:ind w:left="174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spacing w:val="4"/>
                            <w:sz w:val="17"/>
                          </w:rPr>
                          <w:t xml:space="preserve">#### </w:t>
                        </w:r>
                        <w:r>
                          <w:rPr>
                            <w:rFonts w:ascii="Lucida Console" w:eastAsia="Lucida Console"/>
                            <w:color w:val="981A1A"/>
                            <w:sz w:val="17"/>
                          </w:rPr>
                          <w:t>**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sz w:val="17"/>
                          </w:rPr>
                          <w:t>6.2</w:t>
                        </w:r>
                        <w:r>
                          <w:rPr>
                            <w:rFonts w:ascii="Lucida Console" w:eastAsia="Lucida Console"/>
                            <w:color w:val="116644"/>
                            <w:spacing w:val="6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新宋体" w:eastAsia="新宋体"/>
                            <w:sz w:val="17"/>
                          </w:rPr>
                          <w:t>数据库增删改查操作实现</w:t>
                        </w:r>
                        <w:r>
                          <w:rPr>
                            <w:rFonts w:ascii="Lucida Console" w:eastAsia="Lucida Console"/>
                            <w:color w:val="981A1A"/>
                            <w:spacing w:val="-5"/>
                            <w:sz w:val="17"/>
                          </w:rPr>
                          <w:t>**</w:t>
                        </w:r>
                      </w:p>
                      <w:p w14:paraId="7F78D01E">
                        <w:pPr>
                          <w:spacing w:before="167" w:line="240" w:lineRule="auto"/>
                          <w:rPr>
                            <w:rFonts w:ascii="Lucida Console"/>
                            <w:sz w:val="17"/>
                          </w:rPr>
                        </w:pPr>
                      </w:p>
                      <w:p w14:paraId="359DA460">
                        <w:pPr>
                          <w:spacing w:before="1"/>
                          <w:ind w:left="174" w:right="0" w:firstLine="0"/>
                          <w:jc w:val="left"/>
                          <w:rPr>
                            <w:rFonts w:ascii="新宋体" w:eastAsia="新宋体"/>
                            <w:sz w:val="17"/>
                          </w:rPr>
                        </w:pPr>
                        <w:r>
                          <w:rPr>
                            <w:rFonts w:ascii="新宋体" w:eastAsia="新宋体"/>
                            <w:sz w:val="17"/>
                          </w:rPr>
                          <w:t>所有数据库操作都封装在</w:t>
                        </w:r>
                        <w:r>
                          <w:rPr>
                            <w:rFonts w:ascii="新宋体" w:eastAsia="新宋体"/>
                            <w:spacing w:val="47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eastAsia="Lucida Console"/>
                            <w:sz w:val="17"/>
                          </w:rPr>
                          <w:t>`DatabaseHelper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 w:eastAsia="Lucida Console"/>
                            <w:sz w:val="17"/>
                          </w:rPr>
                          <w:t>java`</w:t>
                        </w:r>
                        <w:r>
                          <w:rPr>
                            <w:rFonts w:ascii="Lucida Console" w:eastAsia="Lucida Console"/>
                            <w:spacing w:val="76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新宋体" w:eastAsia="新宋体"/>
                            <w:sz w:val="17"/>
                          </w:rPr>
                          <w:t>类中，该类继承自</w:t>
                        </w:r>
                        <w:r>
                          <w:rPr>
                            <w:rFonts w:ascii="新宋体" w:eastAsia="新宋体"/>
                            <w:spacing w:val="52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eastAsia="Lucida Console"/>
                            <w:sz w:val="17"/>
                          </w:rPr>
                          <w:t>`SQLiteOpenHelper`</w:t>
                        </w:r>
                        <w:r>
                          <w:rPr>
                            <w:rFonts w:ascii="新宋体" w:eastAsia="新宋体"/>
                            <w:spacing w:val="-4"/>
                            <w:sz w:val="17"/>
                          </w:rPr>
                          <w:t>。通过</w:t>
                        </w:r>
                      </w:p>
                      <w:p w14:paraId="3BAB2215">
                        <w:pPr>
                          <w:spacing w:before="67"/>
                          <w:ind w:left="174" w:right="0" w:firstLine="0"/>
                          <w:jc w:val="left"/>
                          <w:rPr>
                            <w:rFonts w:ascii="新宋体" w:eastAsia="新宋体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0000FF"/>
                            <w:sz w:val="17"/>
                          </w:rPr>
                          <w:t>`getWritableDatabase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>()</w:t>
                        </w:r>
                        <w:r>
                          <w:rPr>
                            <w:rFonts w:ascii="Lucida Console" w:eastAsia="Lucida Console"/>
                            <w:sz w:val="17"/>
                          </w:rPr>
                          <w:t>`</w:t>
                        </w:r>
                        <w:r>
                          <w:rPr>
                            <w:rFonts w:ascii="Lucida Console" w:eastAsia="Lucida Console"/>
                            <w:spacing w:val="64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新宋体" w:eastAsia="新宋体"/>
                            <w:sz w:val="17"/>
                          </w:rPr>
                          <w:t>或</w:t>
                        </w:r>
                        <w:r>
                          <w:rPr>
                            <w:rFonts w:ascii="新宋体" w:eastAsia="新宋体"/>
                            <w:spacing w:val="41"/>
                            <w:w w:val="15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 w:eastAsia="Lucida Console"/>
                            <w:color w:val="0000FF"/>
                            <w:sz w:val="17"/>
                          </w:rPr>
                          <w:t>`getReadableDatabase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>()</w:t>
                        </w:r>
                        <w:r>
                          <w:rPr>
                            <w:rFonts w:ascii="Lucida Console" w:eastAsia="Lucida Console"/>
                            <w:sz w:val="17"/>
                          </w:rPr>
                          <w:t>`</w:t>
                        </w:r>
                        <w:r>
                          <w:rPr>
                            <w:rFonts w:ascii="Lucida Console" w:eastAsia="Lucida Console"/>
                            <w:spacing w:val="6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新宋体" w:eastAsia="新宋体"/>
                            <w:spacing w:val="-1"/>
                            <w:sz w:val="17"/>
                          </w:rPr>
                          <w:t>获取数据库实例，然后使用</w:t>
                        </w:r>
                      </w:p>
                      <w:p w14:paraId="0BF44616">
                        <w:pPr>
                          <w:spacing w:before="67" w:line="314" w:lineRule="auto"/>
                          <w:ind w:left="174" w:right="160" w:firstLine="0"/>
                          <w:jc w:val="left"/>
                          <w:rPr>
                            <w:rFonts w:ascii="新宋体" w:eastAsia="新宋体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`ContentValues`</w:t>
                        </w:r>
                        <w:r>
                          <w:rPr>
                            <w:rFonts w:ascii="Lucida Console" w:eastAsia="Lucida Console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新宋体" w:eastAsia="新宋体"/>
                            <w:spacing w:val="-6"/>
                            <w:w w:val="105"/>
                            <w:sz w:val="17"/>
                          </w:rPr>
                          <w:t xml:space="preserve">对象和 </w:t>
                        </w:r>
                        <w:r>
                          <w:rPr>
                            <w:rFonts w:ascii="Lucida Console" w:eastAsia="Lucida Console"/>
                            <w:color w:val="0000FF"/>
                            <w:w w:val="105"/>
                            <w:sz w:val="17"/>
                          </w:rPr>
                          <w:t>`insert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()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`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`update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()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`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4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`delete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()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`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`query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()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`</w:t>
                        </w:r>
                        <w:r>
                          <w:rPr>
                            <w:rFonts w:ascii="Lucida Console" w:eastAsia="Lucida Console"/>
                            <w:spacing w:val="-2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新宋体" w:eastAsia="新宋体"/>
                            <w:w w:val="105"/>
                            <w:sz w:val="17"/>
                          </w:rPr>
                          <w:t>等方法来执行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SQL</w:t>
                        </w:r>
                        <w:r>
                          <w:rPr>
                            <w:rFonts w:ascii="新宋体" w:eastAsia="新宋体"/>
                            <w:spacing w:val="-4"/>
                            <w:w w:val="105"/>
                            <w:sz w:val="17"/>
                          </w:rPr>
                          <w:t>操作。</w:t>
                        </w:r>
                      </w:p>
                      <w:p w14:paraId="2D8F6633">
                        <w:pPr>
                          <w:spacing w:before="51" w:line="240" w:lineRule="auto"/>
                          <w:rPr>
                            <w:rFonts w:ascii="新宋体"/>
                            <w:sz w:val="17"/>
                          </w:rPr>
                        </w:pPr>
                      </w:p>
                      <w:p w14:paraId="257622D9">
                        <w:pPr>
                          <w:spacing w:before="0"/>
                          <w:ind w:left="174" w:right="0" w:firstLine="0"/>
                          <w:jc w:val="left"/>
                          <w:rPr>
                            <w:rFonts w:ascii="新宋体" w:hAnsi="新宋体" w:eastAsia="新宋体"/>
                            <w:sz w:val="17"/>
                          </w:rPr>
                        </w:pPr>
                        <w:r>
                          <w:rPr>
                            <w:rFonts w:ascii="新宋体" w:hAnsi="新宋体" w:eastAsia="新宋体"/>
                            <w:sz w:val="17"/>
                          </w:rPr>
                          <w:t>以</w:t>
                        </w:r>
                        <w:r>
                          <w:rPr>
                            <w:rFonts w:ascii="Lucida Console" w:hAnsi="Lucida Console" w:eastAsia="Lucida Console"/>
                            <w:sz w:val="17"/>
                          </w:rPr>
                          <w:t>“</w:t>
                        </w:r>
                        <w:r>
                          <w:rPr>
                            <w:rFonts w:ascii="新宋体" w:hAnsi="新宋体" w:eastAsia="新宋体"/>
                            <w:sz w:val="17"/>
                          </w:rPr>
                          <w:t>添加请假申请</w:t>
                        </w:r>
                        <w:r>
                          <w:rPr>
                            <w:rFonts w:ascii="Lucida Console" w:hAnsi="Lucida Console" w:eastAsia="Lucida Console"/>
                            <w:sz w:val="17"/>
                          </w:rPr>
                          <w:t>”</w:t>
                        </w:r>
                        <w:r>
                          <w:rPr>
                            <w:rFonts w:ascii="新宋体" w:hAnsi="新宋体" w:eastAsia="新宋体"/>
                            <w:sz w:val="17"/>
                          </w:rPr>
                          <w:t>为例，</w:t>
                        </w:r>
                        <w:r>
                          <w:rPr>
                            <w:rFonts w:ascii="Lucida Console" w:hAnsi="Lucida Console" w:eastAsia="Lucida Console"/>
                            <w:sz w:val="17"/>
                          </w:rPr>
                          <w:t>`addLeaveRequest`</w:t>
                        </w:r>
                        <w:r>
                          <w:rPr>
                            <w:rFonts w:ascii="Lucida Console" w:hAnsi="Lucida Console" w:eastAsia="Lucida Console"/>
                            <w:spacing w:val="15"/>
                            <w:sz w:val="17"/>
                          </w:rPr>
                          <w:t xml:space="preserve">  </w:t>
                        </w:r>
                        <w:r>
                          <w:rPr>
                            <w:rFonts w:ascii="新宋体" w:hAnsi="新宋体" w:eastAsia="新宋体"/>
                            <w:spacing w:val="-2"/>
                            <w:sz w:val="17"/>
                          </w:rPr>
                          <w:t>方法的实现如下：</w:t>
                        </w:r>
                      </w:p>
                      <w:p w14:paraId="45EF81D3">
                        <w:pPr>
                          <w:spacing w:before="156" w:line="240" w:lineRule="auto"/>
                          <w:rPr>
                            <w:rFonts w:ascii="新宋体"/>
                            <w:sz w:val="17"/>
                          </w:rPr>
                        </w:pPr>
                      </w:p>
                      <w:p w14:paraId="2B440EFF">
                        <w:pPr>
                          <w:spacing w:before="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```java</w:t>
                        </w:r>
                      </w:p>
                      <w:p w14:paraId="2DCBEBB2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AA5400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spacing w:val="-2"/>
                            <w:w w:val="105"/>
                            <w:sz w:val="17"/>
                          </w:rPr>
                          <w:t>DatabaseHelper.java</w:t>
                        </w:r>
                      </w:p>
                      <w:p w14:paraId="050A6FC1">
                        <w:pPr>
                          <w:spacing w:before="115" w:line="396" w:lineRule="auto"/>
                          <w:ind w:left="597" w:right="2225" w:hanging="424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public </w:t>
                        </w:r>
                        <w:r>
                          <w:rPr>
                            <w:rFonts w:ascii="Lucida Console"/>
                            <w:color w:val="008754"/>
                            <w:w w:val="105"/>
                            <w:sz w:val="17"/>
                          </w:rPr>
                          <w:t xml:space="preserve">long </w:t>
                        </w:r>
                        <w:r>
                          <w:rPr>
                            <w:rFonts w:ascii="Lucida Console"/>
                            <w:color w:val="0000FF"/>
                            <w:w w:val="105"/>
                            <w:sz w:val="17"/>
                          </w:rPr>
                          <w:t>addLeaveRequest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LeaveRequest leaveRequest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) {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 xml:space="preserve">SQLiteDatabase db </w:t>
                        </w:r>
                        <w:r>
                          <w:rPr>
                            <w:rFonts w:ascii="Lucida Console"/>
                            <w:color w:val="981A1A"/>
                            <w:w w:val="105"/>
                            <w:sz w:val="17"/>
                          </w:rPr>
                          <w:t xml:space="preserve">=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this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getWritableDatabase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();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 xml:space="preserve">ContentValues values </w:t>
                        </w:r>
                        <w:r>
                          <w:rPr>
                            <w:rFonts w:ascii="Lucida Console"/>
                            <w:color w:val="981A1A"/>
                            <w:w w:val="105"/>
                            <w:sz w:val="17"/>
                          </w:rPr>
                          <w:t xml:space="preserve">= </w:t>
                        </w: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 xml:space="preserve">new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ContentValues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();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values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put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KEY_USER_ID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leaveRequest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getUserId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());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values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put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KEY_REASON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leaveRequest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getReason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()); 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values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put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KEY_LEAVE_TIME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leaveRequest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z w:val="17"/>
                          </w:rPr>
                          <w:t>getLeaveTime</w:t>
                        </w:r>
                        <w:r>
                          <w:rPr>
                            <w:rFonts w:ascii="Lucida Console"/>
                            <w:color w:val="333333"/>
                            <w:sz w:val="17"/>
                          </w:rPr>
                          <w:t xml:space="preserve">());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values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put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KEY_STATUS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,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leaveRequest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getStatus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());</w:t>
                        </w:r>
                      </w:p>
                      <w:p w14:paraId="4DE1CF9A">
                        <w:pPr>
                          <w:spacing w:before="1" w:line="403" w:lineRule="auto"/>
                          <w:ind w:left="597" w:right="2225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008754"/>
                            <w:w w:val="105"/>
                            <w:sz w:val="17"/>
                          </w:rPr>
                          <w:t>long</w:t>
                        </w:r>
                        <w:r>
                          <w:rPr>
                            <w:rFonts w:ascii="Lucida Console"/>
                            <w:color w:val="008754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id</w:t>
                        </w:r>
                        <w:r>
                          <w:rPr>
                            <w:rFonts w:ascii="Lucida Console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981A1A"/>
                            <w:w w:val="105"/>
                            <w:sz w:val="17"/>
                          </w:rPr>
                          <w:t>=</w:t>
                        </w:r>
                        <w:r>
                          <w:rPr>
                            <w:rFonts w:ascii="Lucida Console"/>
                            <w:color w:val="981A1A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db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insert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TABLE_LEAVE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333333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211199"/>
                            <w:w w:val="105"/>
                            <w:sz w:val="17"/>
                          </w:rPr>
                          <w:t>null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,</w:t>
                        </w:r>
                        <w:r>
                          <w:rPr>
                            <w:rFonts w:ascii="Lucida Console"/>
                            <w:color w:val="333333"/>
                            <w:spacing w:val="-24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w w:val="105"/>
                            <w:sz w:val="17"/>
                          </w:rPr>
                          <w:t>values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 xml:space="preserve">); 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db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/>
                            <w:spacing w:val="-2"/>
                            <w:w w:val="105"/>
                            <w:sz w:val="17"/>
                          </w:rPr>
                          <w:t>close</w:t>
                        </w: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();</w:t>
                        </w:r>
                      </w:p>
                      <w:p w14:paraId="16FD9584">
                        <w:pPr>
                          <w:spacing w:before="0" w:line="154" w:lineRule="exact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return</w:t>
                        </w:r>
                        <w:r>
                          <w:rPr>
                            <w:rFonts w:ascii="Lucida Console"/>
                            <w:color w:val="770087"/>
                            <w:spacing w:val="-15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spacing w:val="-5"/>
                            <w:w w:val="105"/>
                            <w:sz w:val="17"/>
                          </w:rPr>
                          <w:t>id</w:t>
                        </w:r>
                        <w:r>
                          <w:rPr>
                            <w:rFonts w:ascii="Lucida Console"/>
                            <w:color w:val="333333"/>
                            <w:spacing w:val="-5"/>
                            <w:w w:val="105"/>
                            <w:sz w:val="17"/>
                          </w:rPr>
                          <w:t>;</w:t>
                        </w:r>
                      </w:p>
                      <w:p w14:paraId="5300A464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64EF960C">
      <w:pPr>
        <w:pStyle w:val="11"/>
        <w:numPr>
          <w:ilvl w:val="1"/>
          <w:numId w:val="3"/>
        </w:numPr>
        <w:tabs>
          <w:tab w:val="left" w:pos="483"/>
        </w:tabs>
        <w:spacing w:before="138" w:after="0" w:line="240" w:lineRule="auto"/>
        <w:ind w:left="483" w:right="0" w:hanging="410"/>
        <w:jc w:val="left"/>
        <w:rPr>
          <w:b/>
          <w:sz w:val="24"/>
        </w:rPr>
      </w:pPr>
      <w:bookmarkStart w:id="10" w:name="6.3 动态UI实现"/>
      <w:bookmarkEnd w:id="10"/>
      <w:r>
        <w:rPr>
          <w:b/>
          <w:color w:val="333333"/>
          <w:spacing w:val="-6"/>
          <w:sz w:val="24"/>
        </w:rPr>
        <w:t>动态</w:t>
      </w:r>
      <w:r>
        <w:rPr>
          <w:rFonts w:ascii="Arial Black" w:eastAsia="Arial Black"/>
          <w:color w:val="333333"/>
          <w:spacing w:val="-6"/>
          <w:sz w:val="24"/>
        </w:rPr>
        <w:t>UI</w:t>
      </w:r>
      <w:r>
        <w:rPr>
          <w:b/>
          <w:color w:val="333333"/>
          <w:spacing w:val="-8"/>
          <w:sz w:val="24"/>
        </w:rPr>
        <w:t>实现</w:t>
      </w:r>
    </w:p>
    <w:p w14:paraId="374FC38A">
      <w:pPr>
        <w:pStyle w:val="5"/>
        <w:spacing w:before="134" w:line="342" w:lineRule="exact"/>
        <w:ind w:left="73"/>
      </w:pPr>
      <w:r>
        <mc:AlternateContent>
          <mc:Choice Requires="wpg">
            <w:drawing>
              <wp:anchor distT="0" distB="0" distL="0" distR="0" simplePos="0" relativeHeight="251686912" behindDoc="0" locked="0" layoutInCell="1" allowOverlap="1">
                <wp:simplePos x="0" y="0"/>
                <wp:positionH relativeFrom="page">
                  <wp:posOffset>942340</wp:posOffset>
                </wp:positionH>
                <wp:positionV relativeFrom="paragraph">
                  <wp:posOffset>335915</wp:posOffset>
                </wp:positionV>
                <wp:extent cx="1207135" cy="130810"/>
                <wp:effectExtent l="0" t="0" r="0" b="0"/>
                <wp:wrapNone/>
                <wp:docPr id="323" name="Group 3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7135" cy="130810"/>
                          <a:chOff x="0" y="0"/>
                          <a:chExt cx="1207135" cy="130810"/>
                        </a:xfrm>
                      </wpg:grpSpPr>
                      <wps:wsp>
                        <wps:cNvPr id="324" name="Graphic 324"/>
                        <wps:cNvSpPr/>
                        <wps:spPr>
                          <a:xfrm>
                            <a:off x="3487" y="3487"/>
                            <a:ext cx="12001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0150" h="123825">
                                <a:moveTo>
                                  <a:pt x="11753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1175364" y="0"/>
                                </a:lnTo>
                                <a:lnTo>
                                  <a:pt x="1200149" y="24782"/>
                                </a:lnTo>
                                <a:lnTo>
                                  <a:pt x="1200149" y="99036"/>
                                </a:lnTo>
                                <a:lnTo>
                                  <a:pt x="1179009" y="123097"/>
                                </a:lnTo>
                                <a:lnTo>
                                  <a:pt x="11753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5" name="Textbox 325"/>
                        <wps:cNvSpPr txBox="1"/>
                        <wps:spPr>
                          <a:xfrm>
                            <a:off x="8249" y="8249"/>
                            <a:ext cx="119062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25130F1">
                              <w:pPr>
                                <w:spacing w:before="0" w:line="154" w:lineRule="exact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HomeFragment.java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3" o:spid="_x0000_s1026" o:spt="203" style="position:absolute;left:0pt;margin-left:74.2pt;margin-top:26.45pt;height:10.3pt;width:95.05pt;mso-position-horizontal-relative:page;z-index:251686912;mso-width-relative:page;mso-height-relative:page;" coordsize="1207135,130810" o:gfxdata="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">
                <o:lock v:ext="edit" aspectratio="f"/>
                <v:shape id="Graphic 324" o:spid="_x0000_s1026" o:spt="100" style="position:absolute;left:3487;top:3487;height:123825;width:1200150;" fillcolor="#F2F4F4" filled="t" stroked="f" coordsize="1200150,123825" o:gfxdata="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g053L4A&#10;AADcAAAADwAAAAAAAAABACAAAAAiAAAAZHJzL2Rvd25yZXYueG1sUEsBAhQAFAAAAAgAh07iQDMv&#10;BZ47AAAAOQAAABAAAAAAAAAAAQAgAAAADQEAAGRycy9zaGFwZXhtbC54bWxQSwUGAAAAAAYABgBb&#10;AQAAtwMAAAAA&#10;" path="m1175364,123823l24785,123823,21140,123097,0,99036,0,95250,0,24782,24785,0,1175364,0,1200149,24782,1200149,99036,1179009,123097,117536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25" o:spid="_x0000_s1026" o:spt="202" type="#_x0000_t202" style="position:absolute;left:8249;top:8249;height:114300;width:1190625;" filled="f" stroked="t" coordsize="21600,21600" o:gfxdata="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H6d+K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425130F1">
                        <w:pPr>
                          <w:spacing w:before="0" w:line="154" w:lineRule="exact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HomeFragment.java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2707640</wp:posOffset>
                </wp:positionH>
                <wp:positionV relativeFrom="paragraph">
                  <wp:posOffset>339725</wp:posOffset>
                </wp:positionV>
                <wp:extent cx="590550" cy="123825"/>
                <wp:effectExtent l="0" t="0" r="0" b="0"/>
                <wp:wrapNone/>
                <wp:docPr id="326" name="Group 32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0550" cy="123825"/>
                          <a:chOff x="0" y="0"/>
                          <a:chExt cx="590550" cy="123825"/>
                        </a:xfrm>
                      </wpg:grpSpPr>
                      <wps:wsp>
                        <wps:cNvPr id="327" name="Graphic 327"/>
                        <wps:cNvSpPr/>
                        <wps:spPr>
                          <a:xfrm>
                            <a:off x="0" y="0"/>
                            <a:ext cx="5905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23825">
                                <a:moveTo>
                                  <a:pt x="565764" y="123823"/>
                                </a:moveTo>
                                <a:lnTo>
                                  <a:pt x="24785" y="123823"/>
                                </a:lnTo>
                                <a:lnTo>
                                  <a:pt x="21140" y="123097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2"/>
                                </a:lnTo>
                                <a:lnTo>
                                  <a:pt x="24785" y="0"/>
                                </a:lnTo>
                                <a:lnTo>
                                  <a:pt x="565764" y="0"/>
                                </a:lnTo>
                                <a:lnTo>
                                  <a:pt x="590549" y="24782"/>
                                </a:lnTo>
                                <a:lnTo>
                                  <a:pt x="590549" y="99036"/>
                                </a:lnTo>
                                <a:lnTo>
                                  <a:pt x="569409" y="123097"/>
                                </a:lnTo>
                                <a:lnTo>
                                  <a:pt x="565764" y="12382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8" name="Graphic 328"/>
                        <wps:cNvSpPr/>
                        <wps:spPr>
                          <a:xfrm>
                            <a:off x="4762" y="4762"/>
                            <a:ext cx="581025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81025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2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4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2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1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57212" y="0"/>
                                </a:lnTo>
                                <a:lnTo>
                                  <a:pt x="560370" y="0"/>
                                </a:lnTo>
                                <a:lnTo>
                                  <a:pt x="563407" y="601"/>
                                </a:lnTo>
                                <a:lnTo>
                                  <a:pt x="566325" y="1808"/>
                                </a:lnTo>
                                <a:lnTo>
                                  <a:pt x="569242" y="3018"/>
                                </a:lnTo>
                                <a:lnTo>
                                  <a:pt x="571817" y="4739"/>
                                </a:lnTo>
                                <a:lnTo>
                                  <a:pt x="574050" y="6971"/>
                                </a:lnTo>
                                <a:lnTo>
                                  <a:pt x="576283" y="9202"/>
                                </a:lnTo>
                                <a:lnTo>
                                  <a:pt x="578004" y="11775"/>
                                </a:lnTo>
                                <a:lnTo>
                                  <a:pt x="579212" y="14694"/>
                                </a:lnTo>
                                <a:lnTo>
                                  <a:pt x="580420" y="17612"/>
                                </a:lnTo>
                                <a:lnTo>
                                  <a:pt x="581024" y="20652"/>
                                </a:lnTo>
                                <a:lnTo>
                                  <a:pt x="581025" y="23812"/>
                                </a:lnTo>
                                <a:lnTo>
                                  <a:pt x="581025" y="90487"/>
                                </a:lnTo>
                                <a:lnTo>
                                  <a:pt x="581024" y="93643"/>
                                </a:lnTo>
                                <a:lnTo>
                                  <a:pt x="580420" y="96679"/>
                                </a:lnTo>
                                <a:lnTo>
                                  <a:pt x="579212" y="99596"/>
                                </a:lnTo>
                                <a:lnTo>
                                  <a:pt x="578004" y="102514"/>
                                </a:lnTo>
                                <a:lnTo>
                                  <a:pt x="566325" y="112483"/>
                                </a:lnTo>
                                <a:lnTo>
                                  <a:pt x="563407" y="113693"/>
                                </a:lnTo>
                                <a:lnTo>
                                  <a:pt x="560370" y="114298"/>
                                </a:lnTo>
                                <a:lnTo>
                                  <a:pt x="557212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8"/>
                                </a:lnTo>
                                <a:lnTo>
                                  <a:pt x="17617" y="113693"/>
                                </a:lnTo>
                                <a:lnTo>
                                  <a:pt x="14699" y="112483"/>
                                </a:lnTo>
                                <a:lnTo>
                                  <a:pt x="11782" y="111276"/>
                                </a:lnTo>
                                <a:lnTo>
                                  <a:pt x="1812" y="99596"/>
                                </a:lnTo>
                                <a:lnTo>
                                  <a:pt x="604" y="96679"/>
                                </a:lnTo>
                                <a:lnTo>
                                  <a:pt x="0" y="93643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9" name="Textbox 329"/>
                        <wps:cNvSpPr txBox="1"/>
                        <wps:spPr>
                          <a:xfrm>
                            <a:off x="0" y="0"/>
                            <a:ext cx="590550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E90C20">
                              <w:pPr>
                                <w:spacing w:before="16"/>
                                <w:ind w:left="39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userRole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26" o:spid="_x0000_s1026" o:spt="203" style="position:absolute;left:0pt;margin-left:213.2pt;margin-top:26.75pt;height:9.75pt;width:46.5pt;mso-position-horizontal-relative:page;z-index:251687936;mso-width-relative:page;mso-height-relative:page;" coordsize="590550,123825" o:gfxdata="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">
                <o:lock v:ext="edit" aspectratio="f"/>
                <v:shape id="Graphic 327" o:spid="_x0000_s1026" o:spt="100" style="position:absolute;left:0;top:0;height:123825;width:590550;" fillcolor="#F2F4F4" filled="t" stroked="f" coordsize="590550,123825" o:gfxdata="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iftf2/&#10;AAAA3AAAAA8AAAAAAAAAAQAgAAAAIgAAAGRycy9kb3ducmV2LnhtbFBLAQIUABQAAAAIAIdO4kAz&#10;LwWeOwAAADkAAAAQAAAAAAAAAAEAIAAAAA4BAABkcnMvc2hhcGV4bWwueG1sUEsFBgAAAAAGAAYA&#10;WwEAALgDAAAAAA==&#10;" path="m565764,123823l24785,123823,21140,123097,0,99036,0,95250,0,24782,24785,0,565764,0,590549,24782,590549,99036,569409,123097,565764,123823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28" o:spid="_x0000_s1026" o:spt="100" style="position:absolute;left:4762;top:4762;height:114300;width:581025;" filled="f" stroked="t" coordsize="581025,114300" o:gfxdata="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2EnlrsAAADc&#10;AAAADwAAAAAAAAABACAAAAAiAAAAZHJzL2Rvd25yZXYueG1sUEsBAhQAFAAAAAgAh07iQDMvBZ47&#10;AAAAOQAAABAAAAAAAAAAAQAgAAAACgEAAGRycy9zaGFwZXhtbC54bWxQSwUGAAAAAAYABgBbAQAA&#10;tAMAAAAA&#10;" path="m0,90487l0,23812,0,20652,604,17612,1812,14694,3020,11775,4741,9202,6974,6971,9207,4739,11782,3018,14699,1808,17617,601,20654,0,23812,0,557212,0,560370,0,563407,601,566325,1808,569242,3018,571817,4739,574050,6971,576283,9202,578004,11775,579212,14694,580420,17612,581024,20652,581025,23812,581025,90487,581024,93643,580420,96679,579212,99596,578004,102514,566325,112483,563407,113693,560370,114298,557212,114300,23812,114300,20654,114298,17617,113693,14699,112483,11782,111276,1812,99596,604,96679,0,93643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29" o:spid="_x0000_s1026" o:spt="202" type="#_x0000_t202" style="position:absolute;left:0;top:0;height:123825;width:590550;" filled="f" stroked="f" coordsize="21600,21600" o:gfxdata="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NDLzX6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1E90C20">
                        <w:pPr>
                          <w:spacing w:before="16"/>
                          <w:ind w:left="39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userRole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</w:rPr>
        <w:t>系统通过检查登录用户的角色，动态地显示或隐藏特定的</w:t>
      </w:r>
      <w:r>
        <w:rPr>
          <w:rFonts w:ascii="Arial MT" w:eastAsia="Arial MT"/>
          <w:color w:val="333333"/>
        </w:rPr>
        <w:t>UI</w:t>
      </w:r>
      <w:r>
        <w:rPr>
          <w:color w:val="333333"/>
          <w:spacing w:val="-1"/>
        </w:rPr>
        <w:t>元素，从而实现权限控制。例如，在</w:t>
      </w:r>
    </w:p>
    <w:p w14:paraId="6ED71B67">
      <w:pPr>
        <w:pStyle w:val="5"/>
        <w:spacing w:after="0" w:line="342" w:lineRule="exact"/>
        <w:sectPr>
          <w:type w:val="continuous"/>
          <w:pgSz w:w="11900" w:h="16840"/>
          <w:pgMar w:top="520" w:right="1417" w:bottom="280" w:left="1417" w:header="720" w:footer="720" w:gutter="0"/>
          <w:cols w:space="720" w:num="1"/>
        </w:sectPr>
      </w:pPr>
    </w:p>
    <w:p w14:paraId="6886703D">
      <w:pPr>
        <w:pStyle w:val="5"/>
        <w:spacing w:before="288"/>
        <w:ind w:left="73"/>
      </w:pPr>
      <w:r>
        <w:rPr>
          <w:color w:val="333333"/>
          <w:spacing w:val="-4"/>
        </w:rPr>
        <w:t>按钮。</w:t>
      </w:r>
    </w:p>
    <w:p w14:paraId="01600BF3">
      <w:pPr>
        <w:pStyle w:val="5"/>
        <w:spacing w:line="308" w:lineRule="exact"/>
        <w:ind w:left="73"/>
      </w:pPr>
      <w:r>
        <w:br w:type="column"/>
      </w:r>
      <w:r>
        <w:rPr>
          <w:color w:val="333333"/>
          <w:spacing w:val="-3"/>
        </w:rPr>
        <w:t>中，根据</w:t>
      </w:r>
    </w:p>
    <w:p w14:paraId="4844F77B">
      <w:pPr>
        <w:pStyle w:val="5"/>
        <w:spacing w:line="308" w:lineRule="exact"/>
        <w:ind w:left="73"/>
      </w:pPr>
      <w:r>
        <w:br w:type="column"/>
      </w:r>
      <w:r>
        <w:rPr>
          <w:color w:val="333333"/>
        </w:rPr>
        <w:t>变量决定是否显示</w:t>
      </w:r>
      <w:r>
        <w:rPr>
          <w:rFonts w:ascii="Arial MT" w:hAnsi="Arial MT" w:eastAsia="Arial MT"/>
          <w:color w:val="333333"/>
        </w:rPr>
        <w:t>“</w:t>
      </w:r>
      <w:r>
        <w:rPr>
          <w:color w:val="333333"/>
        </w:rPr>
        <w:t>请假申请</w:t>
      </w:r>
      <w:r>
        <w:rPr>
          <w:rFonts w:ascii="Arial MT" w:hAnsi="Arial MT" w:eastAsia="Arial MT"/>
          <w:color w:val="333333"/>
        </w:rPr>
        <w:t>”</w:t>
      </w:r>
      <w:r>
        <w:rPr>
          <w:color w:val="333333"/>
        </w:rPr>
        <w:t>（学生）或</w:t>
      </w:r>
      <w:r>
        <w:rPr>
          <w:rFonts w:ascii="Arial MT" w:hAnsi="Arial MT" w:eastAsia="Arial MT"/>
          <w:color w:val="333333"/>
        </w:rPr>
        <w:t>“</w:t>
      </w:r>
      <w:r>
        <w:rPr>
          <w:color w:val="333333"/>
        </w:rPr>
        <w:t>审批请假</w:t>
      </w:r>
      <w:r>
        <w:rPr>
          <w:rFonts w:ascii="Arial MT" w:hAnsi="Arial MT" w:eastAsia="Arial MT"/>
          <w:color w:val="333333"/>
        </w:rPr>
        <w:t>”</w:t>
      </w:r>
      <w:r>
        <w:rPr>
          <w:color w:val="333333"/>
        </w:rPr>
        <w:t>（老师</w:t>
      </w:r>
      <w:r>
        <w:rPr>
          <w:color w:val="333333"/>
          <w:spacing w:val="-10"/>
        </w:rPr>
        <w:t>）</w:t>
      </w:r>
    </w:p>
    <w:p w14:paraId="346860D0">
      <w:pPr>
        <w:pStyle w:val="5"/>
        <w:spacing w:after="0" w:line="308" w:lineRule="exact"/>
        <w:sectPr>
          <w:type w:val="continuous"/>
          <w:pgSz w:w="11900" w:h="16840"/>
          <w:pgMar w:top="520" w:right="1417" w:bottom="280" w:left="1417" w:header="720" w:footer="720" w:gutter="0"/>
          <w:cols w:equalWidth="0" w:num="3">
            <w:col w:w="659" w:space="1280"/>
            <w:col w:w="854" w:space="964"/>
            <w:col w:w="5309"/>
          </w:cols>
        </w:sectPr>
      </w:pPr>
    </w:p>
    <w:p w14:paraId="7EE2FF90">
      <w:pPr>
        <w:pStyle w:val="5"/>
        <w:spacing w:before="7"/>
        <w:rPr>
          <w:sz w:val="11"/>
        </w:rPr>
      </w:pPr>
    </w:p>
    <w:p w14:paraId="37911E36">
      <w:pPr>
        <w:pStyle w:val="5"/>
        <w:ind w:left="67"/>
        <w:rPr>
          <w:sz w:val="20"/>
        </w:rPr>
      </w:pPr>
      <w:r>
        <w:rPr>
          <w:sz w:val="20"/>
        </w:rPr>
        <mc:AlternateContent>
          <mc:Choice Requires="wpg">
            <w:drawing>
              <wp:inline distT="0" distB="0" distL="0" distR="0">
                <wp:extent cx="5683885" cy="1940560"/>
                <wp:effectExtent l="0" t="0" r="0" b="2539"/>
                <wp:docPr id="330" name="Group 3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83885" cy="1940560"/>
                          <a:chOff x="0" y="0"/>
                          <a:chExt cx="5683885" cy="1940560"/>
                        </a:xfrm>
                      </wpg:grpSpPr>
                      <wps:wsp>
                        <wps:cNvPr id="331" name="Graphic 331"/>
                        <wps:cNvSpPr/>
                        <wps:spPr>
                          <a:xfrm>
                            <a:off x="8237" y="8250"/>
                            <a:ext cx="5667375" cy="1924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667375" h="1924050">
                                <a:moveTo>
                                  <a:pt x="5667375" y="20662"/>
                                </a:moveTo>
                                <a:lnTo>
                                  <a:pt x="5646725" y="0"/>
                                </a:lnTo>
                                <a:lnTo>
                                  <a:pt x="20662" y="0"/>
                                </a:lnTo>
                                <a:lnTo>
                                  <a:pt x="0" y="20662"/>
                                </a:lnTo>
                                <a:lnTo>
                                  <a:pt x="12" y="1900237"/>
                                </a:lnTo>
                                <a:lnTo>
                                  <a:pt x="0" y="1903399"/>
                                </a:lnTo>
                                <a:lnTo>
                                  <a:pt x="20662" y="1924050"/>
                                </a:lnTo>
                                <a:lnTo>
                                  <a:pt x="5646725" y="1924050"/>
                                </a:lnTo>
                                <a:lnTo>
                                  <a:pt x="5667375" y="1903399"/>
                                </a:lnTo>
                                <a:lnTo>
                                  <a:pt x="5667375" y="2066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7F7F7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2" name="Textbox 332"/>
                        <wps:cNvSpPr txBox="1"/>
                        <wps:spPr>
                          <a:xfrm>
                            <a:off x="8249" y="8249"/>
                            <a:ext cx="5667375" cy="192405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D8414DD">
                              <w:pPr>
                                <w:spacing w:before="16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AA5400"/>
                                  <w:w w:val="105"/>
                                  <w:sz w:val="17"/>
                                </w:rPr>
                                <w:t>//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7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AA5400"/>
                                  <w:spacing w:val="-2"/>
                                  <w:w w:val="105"/>
                                  <w:sz w:val="17"/>
                                </w:rPr>
                                <w:t>HomeFragment.java</w:t>
                              </w:r>
                            </w:p>
                            <w:p w14:paraId="7D54E2BD">
                              <w:pPr>
                                <w:spacing w:before="115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770087"/>
                                  <w:w w:val="105"/>
                                  <w:sz w:val="17"/>
                                </w:rPr>
                                <w:t>private</w:t>
                              </w:r>
                              <w:r>
                                <w:rPr>
                                  <w:rFonts w:ascii="Lucida Console"/>
                                  <w:color w:val="770087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8754"/>
                                  <w:w w:val="105"/>
                                  <w:sz w:val="17"/>
                                </w:rPr>
                                <w:t>void</w:t>
                              </w:r>
                              <w:r>
                                <w:rPr>
                                  <w:rFonts w:ascii="Lucida Console"/>
                                  <w:color w:val="008754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0000FF"/>
                                  <w:w w:val="105"/>
                                  <w:sz w:val="17"/>
                                </w:rPr>
                                <w:t>checkUserRole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w w:val="105"/>
                                  <w:sz w:val="17"/>
                                </w:rPr>
                                <w:t>()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2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{</w:t>
                              </w:r>
                            </w:p>
                            <w:p w14:paraId="4798C8FB">
                              <w:pPr>
                                <w:spacing w:before="64" w:line="352" w:lineRule="auto"/>
                                <w:ind w:left="1020" w:right="2225" w:hanging="424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if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老师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equals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userRole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)) { </w:t>
                              </w:r>
                              <w:r>
                                <w:rPr>
                                  <w:rFonts w:ascii="Lucida Console" w:eastAsia="Lucida Console"/>
                                  <w:spacing w:val="-2"/>
                                  <w:sz w:val="17"/>
                                </w:rPr>
                                <w:t>btnLeaveApproval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 w:eastAsia="Lucida Console"/>
                                  <w:spacing w:val="-2"/>
                                  <w:sz w:val="17"/>
                                </w:rPr>
                                <w:t>setVisibility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 w:eastAsia="Lucida Console"/>
                                  <w:spacing w:val="-2"/>
                                  <w:sz w:val="17"/>
                                </w:rPr>
                                <w:t>View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 w:eastAsia="Lucida Console"/>
                                  <w:spacing w:val="-2"/>
                                  <w:sz w:val="17"/>
                                </w:rPr>
                                <w:t>VISIBLE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2"/>
                                  <w:sz w:val="17"/>
                                </w:rPr>
                                <w:t>);</w:t>
                              </w:r>
                            </w:p>
                            <w:p w14:paraId="5DDA39B3">
                              <w:pPr>
                                <w:spacing w:before="0"/>
                                <w:ind w:left="1020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AA5400"/>
                                  <w:spacing w:val="-5"/>
                                  <w:w w:val="105"/>
                                  <w:sz w:val="17"/>
                                </w:rPr>
                                <w:t xml:space="preserve">// ... </w:t>
                              </w:r>
                              <w:r>
                                <w:rPr>
                                  <w:rFonts w:ascii="新宋体" w:eastAsia="新宋体"/>
                                  <w:color w:val="AA5400"/>
                                  <w:spacing w:val="-1"/>
                                  <w:w w:val="105"/>
                                  <w:sz w:val="17"/>
                                </w:rPr>
                                <w:t xml:space="preserve">设置点击事件 </w:t>
                              </w:r>
                              <w:r>
                                <w:rPr>
                                  <w:rFonts w:ascii="Lucida Console" w:eastAsia="Lucida Console"/>
                                  <w:color w:val="AA5400"/>
                                  <w:spacing w:val="-5"/>
                                  <w:w w:val="105"/>
                                  <w:sz w:val="17"/>
                                </w:rPr>
                                <w:t>...</w:t>
                              </w:r>
                            </w:p>
                            <w:p w14:paraId="066F5B85">
                              <w:pPr>
                                <w:spacing w:before="52" w:line="352" w:lineRule="auto"/>
                                <w:ind w:left="1020" w:right="0" w:hanging="424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} </w:t>
                              </w:r>
                              <w:r>
                                <w:rPr>
                                  <w:rFonts w:ascii="Lucida Console" w:eastAsia="Lucida Console"/>
                                  <w:color w:val="770087"/>
                                  <w:w w:val="105"/>
                                  <w:sz w:val="17"/>
                                </w:rPr>
                                <w:t xml:space="preserve">else if 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新宋体" w:eastAsia="新宋体"/>
                                  <w:color w:val="AA1111"/>
                                  <w:w w:val="105"/>
                                  <w:sz w:val="17"/>
                                </w:rPr>
                                <w:t>学生</w:t>
                              </w:r>
                              <w:r>
                                <w:rPr>
                                  <w:rFonts w:ascii="Lucida Console" w:eastAsia="Lucida Console"/>
                                  <w:color w:val="AA1111"/>
                                  <w:w w:val="105"/>
                                  <w:sz w:val="17"/>
                                </w:rPr>
                                <w:t>"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equals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 w:eastAsia="Lucida Console"/>
                                  <w:w w:val="105"/>
                                  <w:sz w:val="17"/>
                                </w:rPr>
                                <w:t>userRole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w w:val="105"/>
                                  <w:sz w:val="17"/>
                                </w:rPr>
                                <w:t xml:space="preserve">)) { </w:t>
                              </w:r>
                              <w:r>
                                <w:rPr>
                                  <w:rFonts w:ascii="Lucida Console" w:eastAsia="Lucida Console"/>
                                  <w:spacing w:val="-2"/>
                                  <w:sz w:val="17"/>
                                </w:rPr>
                                <w:t>btnLeaveApplication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 w:eastAsia="Lucida Console"/>
                                  <w:spacing w:val="-2"/>
                                  <w:sz w:val="17"/>
                                </w:rPr>
                                <w:t>setVisibility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2"/>
                                  <w:sz w:val="17"/>
                                </w:rPr>
                                <w:t>(</w:t>
                              </w:r>
                              <w:r>
                                <w:rPr>
                                  <w:rFonts w:ascii="Lucida Console" w:eastAsia="Lucida Console"/>
                                  <w:spacing w:val="-2"/>
                                  <w:sz w:val="17"/>
                                </w:rPr>
                                <w:t>View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2"/>
                                  <w:sz w:val="17"/>
                                </w:rPr>
                                <w:t>.</w:t>
                              </w:r>
                              <w:r>
                                <w:rPr>
                                  <w:rFonts w:ascii="Lucida Console" w:eastAsia="Lucida Console"/>
                                  <w:spacing w:val="-2"/>
                                  <w:sz w:val="17"/>
                                </w:rPr>
                                <w:t>VISIBLE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2"/>
                                  <w:sz w:val="17"/>
                                </w:rPr>
                                <w:t>);</w:t>
                              </w:r>
                            </w:p>
                            <w:p w14:paraId="705444D3">
                              <w:pPr>
                                <w:spacing w:before="0"/>
                                <w:ind w:left="1020" w:right="0" w:firstLine="0"/>
                                <w:jc w:val="left"/>
                                <w:rPr>
                                  <w:rFonts w:ascii="Lucida Console" w:eastAsia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AA5400"/>
                                  <w:spacing w:val="-5"/>
                                  <w:w w:val="105"/>
                                  <w:sz w:val="17"/>
                                </w:rPr>
                                <w:t xml:space="preserve">// ... </w:t>
                              </w:r>
                              <w:r>
                                <w:rPr>
                                  <w:rFonts w:ascii="新宋体" w:eastAsia="新宋体"/>
                                  <w:color w:val="AA5400"/>
                                  <w:spacing w:val="-1"/>
                                  <w:w w:val="105"/>
                                  <w:sz w:val="17"/>
                                </w:rPr>
                                <w:t xml:space="preserve">设置点击事件 </w:t>
                              </w:r>
                              <w:r>
                                <w:rPr>
                                  <w:rFonts w:ascii="Lucida Console" w:eastAsia="Lucida Console"/>
                                  <w:color w:val="AA5400"/>
                                  <w:spacing w:val="-5"/>
                                  <w:w w:val="105"/>
                                  <w:sz w:val="17"/>
                                </w:rPr>
                                <w:t>...</w:t>
                              </w:r>
                            </w:p>
                            <w:p w14:paraId="127B2B7E">
                              <w:pPr>
                                <w:spacing w:before="103"/>
                                <w:ind w:left="597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  <w:p w14:paraId="082542C6">
                              <w:pPr>
                                <w:spacing w:before="100"/>
                                <w:ind w:left="17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10"/>
                                  <w:w w:val="105"/>
                                  <w:sz w:val="17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30" o:spid="_x0000_s1026" o:spt="203" style="height:152.8pt;width:447.55pt;" coordsize="5683885,1940560" o:gfxdata="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">
                <o:lock v:ext="edit" aspectratio="f"/>
                <v:shape id="Graphic 331" o:spid="_x0000_s1026" o:spt="100" style="position:absolute;left:8237;top:8250;height:1924050;width:5667375;" fillcolor="#F7F7F7" filled="t" stroked="f" coordsize="5667375,1924050" o:gfxdata="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x21WL4A&#10;AADcAAAADwAAAAAAAAABACAAAAAiAAAAZHJzL2Rvd25yZXYueG1sUEsBAhQAFAAAAAgAh07iQDMv&#10;BZ47AAAAOQAAABAAAAAAAAAAAQAgAAAADQEAAGRycy9zaGFwZXhtbC54bWxQSwUGAAAAAAYABgBb&#10;AQAAtwMAAAAA&#10;" path="m5667375,20662l5646725,0,20662,0,0,20662,12,1900237,0,1903399,20662,1924050,5646725,1924050,5667375,1903399,5667375,20662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32" o:spid="_x0000_s1026" o:spt="202" type="#_x0000_t202" style="position:absolute;left:8249;top:8249;height:1924050;width:5667375;" filled="f" stroked="t" coordsize="21600,21600" o:gfxdata="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8p5S74A&#10;AADcAAAADwAAAAAAAAABACAAAAAiAAAAZHJzL2Rvd25yZXYueG1sUEsBAhQAFAAAAAgAh07iQDMv&#10;BZ47AAAAOQAAABAAAAAAAAAAAQAgAAAADQEAAGRycy9zaGFwZXhtbC54bWxQSwUGAAAAAAYABgBb&#10;AQAAtwMAAAAA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D8414DD">
                        <w:pPr>
                          <w:spacing w:before="16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AA5400"/>
                            <w:w w:val="105"/>
                            <w:sz w:val="17"/>
                          </w:rPr>
                          <w:t>//</w:t>
                        </w:r>
                        <w:r>
                          <w:rPr>
                            <w:rFonts w:ascii="Lucida Console"/>
                            <w:color w:val="AA5400"/>
                            <w:spacing w:val="-7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AA5400"/>
                            <w:spacing w:val="-2"/>
                            <w:w w:val="105"/>
                            <w:sz w:val="17"/>
                          </w:rPr>
                          <w:t>HomeFragment.java</w:t>
                        </w:r>
                      </w:p>
                      <w:p w14:paraId="7D54E2BD">
                        <w:pPr>
                          <w:spacing w:before="115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770087"/>
                            <w:w w:val="105"/>
                            <w:sz w:val="17"/>
                          </w:rPr>
                          <w:t>private</w:t>
                        </w:r>
                        <w:r>
                          <w:rPr>
                            <w:rFonts w:ascii="Lucida Console"/>
                            <w:color w:val="770087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8754"/>
                            <w:w w:val="105"/>
                            <w:sz w:val="17"/>
                          </w:rPr>
                          <w:t>void</w:t>
                        </w:r>
                        <w:r>
                          <w:rPr>
                            <w:rFonts w:ascii="Lucida Console"/>
                            <w:color w:val="008754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0000FF"/>
                            <w:w w:val="105"/>
                            <w:sz w:val="17"/>
                          </w:rPr>
                          <w:t>checkUserRole</w:t>
                        </w:r>
                        <w:r>
                          <w:rPr>
                            <w:rFonts w:ascii="Lucida Console"/>
                            <w:color w:val="333333"/>
                            <w:w w:val="105"/>
                            <w:sz w:val="17"/>
                          </w:rPr>
                          <w:t>()</w:t>
                        </w:r>
                        <w:r>
                          <w:rPr>
                            <w:rFonts w:ascii="Lucida Console"/>
                            <w:color w:val="333333"/>
                            <w:spacing w:val="-2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{</w:t>
                        </w:r>
                      </w:p>
                      <w:p w14:paraId="4798C8FB">
                        <w:pPr>
                          <w:spacing w:before="64" w:line="352" w:lineRule="auto"/>
                          <w:ind w:left="1020" w:right="2225" w:hanging="424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770087"/>
                            <w:w w:val="105"/>
                            <w:sz w:val="17"/>
                          </w:rPr>
                          <w:t xml:space="preserve">if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老师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equals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userRole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)) { </w:t>
                        </w:r>
                        <w:r>
                          <w:rPr>
                            <w:rFonts w:ascii="Lucida Console" w:eastAsia="Lucida Console"/>
                            <w:spacing w:val="-2"/>
                            <w:sz w:val="17"/>
                          </w:rPr>
                          <w:t>btnLeaveApproval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 w:eastAsia="Lucida Console"/>
                            <w:spacing w:val="-2"/>
                            <w:sz w:val="17"/>
                          </w:rPr>
                          <w:t>setVisibility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 w:eastAsia="Lucida Console"/>
                            <w:spacing w:val="-2"/>
                            <w:sz w:val="17"/>
                          </w:rPr>
                          <w:t>View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 w:eastAsia="Lucida Console"/>
                            <w:spacing w:val="-2"/>
                            <w:sz w:val="17"/>
                          </w:rPr>
                          <w:t>VISIBLE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2"/>
                            <w:sz w:val="17"/>
                          </w:rPr>
                          <w:t>);</w:t>
                        </w:r>
                      </w:p>
                      <w:p w14:paraId="5DDA39B3">
                        <w:pPr>
                          <w:spacing w:before="0"/>
                          <w:ind w:left="1020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AA5400"/>
                            <w:spacing w:val="-5"/>
                            <w:w w:val="105"/>
                            <w:sz w:val="17"/>
                          </w:rPr>
                          <w:t xml:space="preserve">// ... </w:t>
                        </w:r>
                        <w:r>
                          <w:rPr>
                            <w:rFonts w:ascii="新宋体" w:eastAsia="新宋体"/>
                            <w:color w:val="AA5400"/>
                            <w:spacing w:val="-1"/>
                            <w:w w:val="105"/>
                            <w:sz w:val="17"/>
                          </w:rPr>
                          <w:t xml:space="preserve">设置点击事件 </w:t>
                        </w:r>
                        <w:r>
                          <w:rPr>
                            <w:rFonts w:ascii="Lucida Console" w:eastAsia="Lucida Console"/>
                            <w:color w:val="AA5400"/>
                            <w:spacing w:val="-5"/>
                            <w:w w:val="105"/>
                            <w:sz w:val="17"/>
                          </w:rPr>
                          <w:t>...</w:t>
                        </w:r>
                      </w:p>
                      <w:p w14:paraId="066F5B85">
                        <w:pPr>
                          <w:spacing w:before="52" w:line="352" w:lineRule="auto"/>
                          <w:ind w:left="1020" w:right="0" w:hanging="424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} </w:t>
                        </w:r>
                        <w:r>
                          <w:rPr>
                            <w:rFonts w:ascii="Lucida Console" w:eastAsia="Lucida Console"/>
                            <w:color w:val="770087"/>
                            <w:w w:val="105"/>
                            <w:sz w:val="17"/>
                          </w:rPr>
                          <w:t xml:space="preserve">else if 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新宋体" w:eastAsia="新宋体"/>
                            <w:color w:val="AA1111"/>
                            <w:w w:val="105"/>
                            <w:sz w:val="17"/>
                          </w:rPr>
                          <w:t>学生</w:t>
                        </w:r>
                        <w:r>
                          <w:rPr>
                            <w:rFonts w:ascii="Lucida Console" w:eastAsia="Lucida Console"/>
                            <w:color w:val="AA1111"/>
                            <w:w w:val="105"/>
                            <w:sz w:val="17"/>
                          </w:rPr>
                          <w:t>"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equals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 w:eastAsia="Lucida Console"/>
                            <w:w w:val="105"/>
                            <w:sz w:val="17"/>
                          </w:rPr>
                          <w:t>userRole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w w:val="105"/>
                            <w:sz w:val="17"/>
                          </w:rPr>
                          <w:t xml:space="preserve">)) { </w:t>
                        </w:r>
                        <w:r>
                          <w:rPr>
                            <w:rFonts w:ascii="Lucida Console" w:eastAsia="Lucida Console"/>
                            <w:spacing w:val="-2"/>
                            <w:sz w:val="17"/>
                          </w:rPr>
                          <w:t>btnLeaveApplication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 w:eastAsia="Lucida Console"/>
                            <w:spacing w:val="-2"/>
                            <w:sz w:val="17"/>
                          </w:rPr>
                          <w:t>setVisibility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2"/>
                            <w:sz w:val="17"/>
                          </w:rPr>
                          <w:t>(</w:t>
                        </w:r>
                        <w:r>
                          <w:rPr>
                            <w:rFonts w:ascii="Lucida Console" w:eastAsia="Lucida Console"/>
                            <w:spacing w:val="-2"/>
                            <w:sz w:val="17"/>
                          </w:rPr>
                          <w:t>View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2"/>
                            <w:sz w:val="17"/>
                          </w:rPr>
                          <w:t>.</w:t>
                        </w:r>
                        <w:r>
                          <w:rPr>
                            <w:rFonts w:ascii="Lucida Console" w:eastAsia="Lucida Console"/>
                            <w:spacing w:val="-2"/>
                            <w:sz w:val="17"/>
                          </w:rPr>
                          <w:t>VISIBLE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2"/>
                            <w:sz w:val="17"/>
                          </w:rPr>
                          <w:t>);</w:t>
                        </w:r>
                      </w:p>
                      <w:p w14:paraId="705444D3">
                        <w:pPr>
                          <w:spacing w:before="0"/>
                          <w:ind w:left="1020" w:right="0" w:firstLine="0"/>
                          <w:jc w:val="left"/>
                          <w:rPr>
                            <w:rFonts w:ascii="Lucida Console" w:eastAsia="Lucida Console"/>
                            <w:sz w:val="17"/>
                          </w:rPr>
                        </w:pPr>
                        <w:r>
                          <w:rPr>
                            <w:rFonts w:ascii="Lucida Console" w:eastAsia="Lucida Console"/>
                            <w:color w:val="AA5400"/>
                            <w:spacing w:val="-5"/>
                            <w:w w:val="105"/>
                            <w:sz w:val="17"/>
                          </w:rPr>
                          <w:t xml:space="preserve">// ... </w:t>
                        </w:r>
                        <w:r>
                          <w:rPr>
                            <w:rFonts w:ascii="新宋体" w:eastAsia="新宋体"/>
                            <w:color w:val="AA5400"/>
                            <w:spacing w:val="-1"/>
                            <w:w w:val="105"/>
                            <w:sz w:val="17"/>
                          </w:rPr>
                          <w:t xml:space="preserve">设置点击事件 </w:t>
                        </w:r>
                        <w:r>
                          <w:rPr>
                            <w:rFonts w:ascii="Lucida Console" w:eastAsia="Lucida Console"/>
                            <w:color w:val="AA5400"/>
                            <w:spacing w:val="-5"/>
                            <w:w w:val="105"/>
                            <w:sz w:val="17"/>
                          </w:rPr>
                          <w:t>...</w:t>
                        </w:r>
                      </w:p>
                      <w:p w14:paraId="127B2B7E">
                        <w:pPr>
                          <w:spacing w:before="103"/>
                          <w:ind w:left="597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  <w:p w14:paraId="082542C6">
                        <w:pPr>
                          <w:spacing w:before="100"/>
                          <w:ind w:left="17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10"/>
                            <w:w w:val="105"/>
                            <w:sz w:val="17"/>
                          </w:rPr>
                          <w:t>}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 w14:paraId="52F90990">
      <w:pPr>
        <w:pStyle w:val="5"/>
        <w:spacing w:after="0"/>
        <w:rPr>
          <w:sz w:val="20"/>
        </w:rPr>
      </w:pPr>
    </w:p>
    <w:p w14:paraId="0B7D6766">
      <w:pPr>
        <w:pStyle w:val="5"/>
        <w:spacing w:after="0"/>
        <w:rPr>
          <w:sz w:val="20"/>
        </w:rPr>
        <w:sectPr>
          <w:type w:val="continuous"/>
          <w:pgSz w:w="11900" w:h="16840"/>
          <w:pgMar w:top="520" w:right="1417" w:bottom="280" w:left="1417" w:header="720" w:footer="720" w:gutter="0"/>
          <w:cols w:space="720" w:num="1"/>
        </w:sectPr>
      </w:pPr>
      <w:r>
        <w:drawing>
          <wp:inline distT="0" distB="0" distL="114300" distR="114300">
            <wp:extent cx="3688080" cy="6858000"/>
            <wp:effectExtent l="0" t="0" r="0" b="0"/>
            <wp:docPr id="3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" name="图片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688080" cy="685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F8E87">
      <w:pPr>
        <w:pStyle w:val="11"/>
        <w:numPr>
          <w:ilvl w:val="1"/>
          <w:numId w:val="3"/>
        </w:numPr>
        <w:tabs>
          <w:tab w:val="left" w:pos="483"/>
        </w:tabs>
        <w:spacing w:before="20" w:after="0" w:line="240" w:lineRule="auto"/>
        <w:ind w:left="483" w:right="0" w:hanging="410"/>
        <w:jc w:val="left"/>
        <w:rPr>
          <w:b/>
          <w:sz w:val="24"/>
        </w:rPr>
      </w:pPr>
      <w:bookmarkStart w:id="11" w:name="6.4 ListView 与自定义适配器实现"/>
      <w:bookmarkEnd w:id="11"/>
      <w:r>
        <w:rPr>
          <w:rFonts w:ascii="Arial Black" w:eastAsia="Arial Black"/>
          <w:color w:val="333333"/>
          <w:spacing w:val="-8"/>
          <w:sz w:val="24"/>
        </w:rPr>
        <w:t>ListView</w:t>
      </w:r>
      <w:r>
        <w:rPr>
          <w:rFonts w:ascii="Arial Black" w:eastAsia="Arial Black"/>
          <w:color w:val="333333"/>
          <w:spacing w:val="4"/>
          <w:sz w:val="24"/>
        </w:rPr>
        <w:t xml:space="preserve"> </w:t>
      </w:r>
      <w:r>
        <w:rPr>
          <w:b/>
          <w:color w:val="333333"/>
          <w:spacing w:val="-9"/>
          <w:sz w:val="24"/>
        </w:rPr>
        <w:t>与自定义适配器实现</w:t>
      </w:r>
    </w:p>
    <w:p w14:paraId="44AF44E0">
      <w:pPr>
        <w:pStyle w:val="5"/>
        <w:spacing w:before="133"/>
        <w:ind w:left="73"/>
      </w:pPr>
      <w:r>
        <w:rPr>
          <w:color w:val="333333"/>
        </w:rPr>
        <w:t>为了在列表中展示复杂的布局（如包含多个文本和按钮的请假条），</w:t>
      </w:r>
      <w:r>
        <w:rPr>
          <w:color w:val="333333"/>
          <w:spacing w:val="-2"/>
        </w:rPr>
        <w:t>系统使用了自定义</w:t>
      </w:r>
    </w:p>
    <w:p w14:paraId="0A3E4393">
      <w:pPr>
        <w:pStyle w:val="5"/>
        <w:spacing w:after="0"/>
        <w:sectPr>
          <w:pgSz w:w="11900" w:h="16840"/>
          <w:pgMar w:top="460" w:right="1417" w:bottom="280" w:left="1417" w:header="720" w:footer="720" w:gutter="0"/>
          <w:cols w:space="720" w:num="1"/>
        </w:sectPr>
      </w:pPr>
    </w:p>
    <w:p w14:paraId="102A5FD0">
      <w:pPr>
        <w:pStyle w:val="5"/>
        <w:spacing w:line="315" w:lineRule="exact"/>
        <w:ind w:right="509"/>
        <w:jc w:val="right"/>
      </w:pPr>
      <w:r>
        <mc:AlternateContent>
          <mc:Choice Requires="wpg">
            <w:drawing>
              <wp:anchor distT="0" distB="0" distL="0" distR="0" simplePos="0" relativeHeight="251687936" behindDoc="0" locked="0" layoutInCell="1" allowOverlap="1">
                <wp:simplePos x="0" y="0"/>
                <wp:positionH relativeFrom="page">
                  <wp:posOffset>945515</wp:posOffset>
                </wp:positionH>
                <wp:positionV relativeFrom="paragraph">
                  <wp:posOffset>5715</wp:posOffset>
                </wp:positionV>
                <wp:extent cx="1111250" cy="163830"/>
                <wp:effectExtent l="0" t="0" r="0" b="0"/>
                <wp:wrapNone/>
                <wp:docPr id="333" name="Group 3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1250" cy="163830"/>
                          <a:chOff x="0" y="0"/>
                          <a:chExt cx="1111250" cy="163830"/>
                        </a:xfrm>
                      </wpg:grpSpPr>
                      <wps:wsp>
                        <wps:cNvPr id="334" name="Graphic 334"/>
                        <wps:cNvSpPr/>
                        <wps:spPr>
                          <a:xfrm>
                            <a:off x="0" y="35769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4" y="24780"/>
                                </a:lnTo>
                                <a:lnTo>
                                  <a:pt x="866774" y="99036"/>
                                </a:lnTo>
                                <a:lnTo>
                                  <a:pt x="845634" y="123090"/>
                                </a:lnTo>
                                <a:lnTo>
                                  <a:pt x="8419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5" name="Graphic 335"/>
                        <wps:cNvSpPr/>
                        <wps:spPr>
                          <a:xfrm>
                            <a:off x="4762" y="40531"/>
                            <a:ext cx="8572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2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833437" y="0"/>
                                </a:lnTo>
                                <a:lnTo>
                                  <a:pt x="836595" y="0"/>
                                </a:lnTo>
                                <a:lnTo>
                                  <a:pt x="839632" y="604"/>
                                </a:lnTo>
                                <a:lnTo>
                                  <a:pt x="855437" y="14692"/>
                                </a:lnTo>
                                <a:lnTo>
                                  <a:pt x="856645" y="17607"/>
                                </a:lnTo>
                                <a:lnTo>
                                  <a:pt x="857249" y="20650"/>
                                </a:lnTo>
                                <a:lnTo>
                                  <a:pt x="857250" y="23812"/>
                                </a:lnTo>
                                <a:lnTo>
                                  <a:pt x="857250" y="90487"/>
                                </a:lnTo>
                                <a:lnTo>
                                  <a:pt x="842550" y="112481"/>
                                </a:lnTo>
                                <a:lnTo>
                                  <a:pt x="839632" y="113690"/>
                                </a:lnTo>
                                <a:lnTo>
                                  <a:pt x="836595" y="114295"/>
                                </a:lnTo>
                                <a:lnTo>
                                  <a:pt x="8334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5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6" name="Textbox 336"/>
                        <wps:cNvSpPr txBox="1"/>
                        <wps:spPr>
                          <a:xfrm>
                            <a:off x="0" y="0"/>
                            <a:ext cx="1111250" cy="16383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7D41A4">
                              <w:pPr>
                                <w:spacing w:before="0" w:line="257" w:lineRule="exact"/>
                                <w:ind w:left="45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rFonts w:ascii="Lucida Console" w:eastAsia="Lucida Console"/>
                                  <w:color w:val="333333"/>
                                  <w:sz w:val="17"/>
                                </w:rPr>
                                <w:t>ArrayAdapter</w:t>
                              </w:r>
                              <w:r>
                                <w:rPr>
                                  <w:rFonts w:ascii="Lucida Console" w:eastAsia="Lucida Console"/>
                                  <w:color w:val="333333"/>
                                  <w:spacing w:val="-1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333333"/>
                                  <w:spacing w:val="-5"/>
                                  <w:sz w:val="19"/>
                                </w:rPr>
                                <w:t>。以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3" o:spid="_x0000_s1026" o:spt="203" style="position:absolute;left:0pt;margin-left:74.45pt;margin-top:0.45pt;height:12.9pt;width:87.5pt;mso-position-horizontal-relative:page;z-index:251687936;mso-width-relative:page;mso-height-relative:page;" coordsize="1111250,163830" o:gfxdata="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">
                <o:lock v:ext="edit" aspectratio="f"/>
                <v:shape id="Graphic 334" o:spid="_x0000_s1026" o:spt="100" style="position:absolute;left:0;top:35769;height:123825;width:866775;" fillcolor="#F2F4F4" filled="t" stroked="f" coordsize="866775,123825" o:gfxdata="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yShfdvQAA&#10;ANwAAAAPAAAAAAAAAAEAIAAAACIAAABkcnMvZG93bnJldi54bWxQSwECFAAUAAAACACHTuJAMy8F&#10;njsAAAA5AAAAEAAAAAAAAAABACAAAAAMAQAAZHJzL3NoYXBleG1sLnhtbFBLBQYAAAAABgAGAFsB&#10;AAC2AwAAAAA=&#10;" path="m841989,123820l24785,123820,21140,123090,0,99036,0,95250,0,24780,24785,0,841989,0,866774,24780,866774,99036,845634,123090,84198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35" o:spid="_x0000_s1026" o:spt="100" style="position:absolute;left:4762;top:40531;height:114300;width:857250;" filled="f" stroked="t" coordsize="857250,114300" o:gfxdata="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OHlIs&#10;wAAAANwAAAAPAAAAAAAAAAEAIAAAACIAAABkcnMvZG93bnJldi54bWxQSwECFAAUAAAACACHTuJA&#10;My8FnjsAAAA5AAAAEAAAAAAAAAABACAAAAAPAQAAZHJzL3NoYXBleG1sLnhtbFBLBQYAAAAABgAG&#10;AFsBAAC5AwAAAAA=&#10;" path="m0,90487l0,23812,0,20650,604,17607,1812,14692,3021,11775,4741,9204,20654,0,23812,0,833437,0,836595,0,839632,604,855437,14692,856645,17607,857249,20650,857250,23812,857250,90487,842550,112481,839632,113690,836595,114295,833437,114300,23812,114300,20654,114295,17617,113690,14699,112481,11782,111276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36" o:spid="_x0000_s1026" o:spt="202" type="#_x0000_t202" style="position:absolute;left:0;top:0;height:163830;width:1111250;" filled="f" stroked="f" coordsize="21600,21600" o:gfxdata="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JI3P0b4A&#10;AADc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37D41A4">
                        <w:pPr>
                          <w:spacing w:before="0" w:line="257" w:lineRule="exact"/>
                          <w:ind w:left="45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rFonts w:ascii="Lucida Console" w:eastAsia="Lucida Console"/>
                            <w:color w:val="333333"/>
                            <w:sz w:val="17"/>
                          </w:rPr>
                          <w:t>ArrayAdapter</w:t>
                        </w:r>
                        <w:r>
                          <w:rPr>
                            <w:rFonts w:ascii="Lucida Console" w:eastAsia="Lucida Console"/>
                            <w:color w:val="333333"/>
                            <w:spacing w:val="-1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333333"/>
                            <w:spacing w:val="-5"/>
                            <w:sz w:val="19"/>
                          </w:rPr>
                          <w:t>。以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2085340</wp:posOffset>
                </wp:positionH>
                <wp:positionV relativeFrom="paragraph">
                  <wp:posOffset>38100</wp:posOffset>
                </wp:positionV>
                <wp:extent cx="1340485" cy="130810"/>
                <wp:effectExtent l="0" t="0" r="0" b="0"/>
                <wp:wrapNone/>
                <wp:docPr id="337" name="Group 33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40485" cy="130810"/>
                          <a:chOff x="0" y="0"/>
                          <a:chExt cx="1340485" cy="130810"/>
                        </a:xfrm>
                      </wpg:grpSpPr>
                      <wps:wsp>
                        <wps:cNvPr id="338" name="Graphic 338"/>
                        <wps:cNvSpPr/>
                        <wps:spPr>
                          <a:xfrm>
                            <a:off x="3487" y="3487"/>
                            <a:ext cx="133350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33500" h="123825">
                                <a:moveTo>
                                  <a:pt x="130871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1308714" y="0"/>
                                </a:lnTo>
                                <a:lnTo>
                                  <a:pt x="1333499" y="24780"/>
                                </a:lnTo>
                                <a:lnTo>
                                  <a:pt x="1333499" y="99036"/>
                                </a:lnTo>
                                <a:lnTo>
                                  <a:pt x="1312359" y="123090"/>
                                </a:lnTo>
                                <a:lnTo>
                                  <a:pt x="130871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9" name="Textbox 339"/>
                        <wps:cNvSpPr txBox="1"/>
                        <wps:spPr>
                          <a:xfrm>
                            <a:off x="8249" y="8249"/>
                            <a:ext cx="1323975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58598B42">
                              <w:pPr>
                                <w:spacing w:before="0" w:line="154" w:lineRule="exact"/>
                                <w:ind w:left="24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LeaveRequestAdapter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37" o:spid="_x0000_s1026" o:spt="203" style="position:absolute;left:0pt;margin-left:164.2pt;margin-top:3pt;height:10.3pt;width:105.55pt;mso-position-horizontal-relative:page;z-index:251688960;mso-width-relative:page;mso-height-relative:page;" coordsize="1340485,130810" o:gfxdata="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EW42mdkAAAAIAQAADwAAAAAAAAABACAAAAAiAAAAZHJzL2Rvd25yZXYu&#10;eG1sUEsBAhQAFAAAAAgAh07iQLpcXMJQAwAAYQkAAA4AAAAAAAAAAQAgAAAAKAEAAGRycy9lMm9E&#10;b2MueG1sUEsFBgAAAAAGAAYAWQEAAOoGAAAAAA==&#10;">
                <o:lock v:ext="edit" aspectratio="f"/>
                <v:shape id="Graphic 338" o:spid="_x0000_s1026" o:spt="100" style="position:absolute;left:3487;top:3487;height:123825;width:1333500;" fillcolor="#F2F4F4" filled="t" stroked="f" coordsize="1333500,123825" o:gfxdata="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/74/K7gAAADcAAAA&#10;DwAAAAAAAAABACAAAAAiAAAAZHJzL2Rvd25yZXYueG1sUEsBAhQAFAAAAAgAh07iQDMvBZ47AAAA&#10;OQAAABAAAAAAAAAAAQAgAAAABwEAAGRycy9zaGFwZXhtbC54bWxQSwUGAAAAAAYABgBbAQAAsQMA&#10;AAAA&#10;" path="m1308714,123820l24785,123820,21140,123090,0,99036,0,95250,0,24780,24785,0,1308714,0,1333499,24780,1333499,99036,1312359,123090,130871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39" o:spid="_x0000_s1026" o:spt="202" type="#_x0000_t202" style="position:absolute;left:8249;top:8249;height:114300;width:1323975;" filled="f" stroked="t" coordsize="21600,21600" o:gfxdata="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Vu6zq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58598B42">
                        <w:pPr>
                          <w:spacing w:before="0" w:line="154" w:lineRule="exact"/>
                          <w:ind w:left="24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LeaveRequestAdapter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mc:AlternateContent>
          <mc:Choice Requires="wpg">
            <w:drawing>
              <wp:anchor distT="0" distB="0" distL="0" distR="0" simplePos="0" relativeHeight="251688960" behindDoc="0" locked="0" layoutInCell="1" allowOverlap="1">
                <wp:simplePos x="0" y="0"/>
                <wp:positionH relativeFrom="page">
                  <wp:posOffset>4355465</wp:posOffset>
                </wp:positionH>
                <wp:positionV relativeFrom="paragraph">
                  <wp:posOffset>41275</wp:posOffset>
                </wp:positionV>
                <wp:extent cx="657225" cy="123825"/>
                <wp:effectExtent l="0" t="0" r="0" b="0"/>
                <wp:wrapNone/>
                <wp:docPr id="340" name="Group 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7225" cy="123825"/>
                          <a:chOff x="0" y="0"/>
                          <a:chExt cx="657225" cy="123825"/>
                        </a:xfrm>
                      </wpg:grpSpPr>
                      <wps:wsp>
                        <wps:cNvPr id="341" name="Graphic 341"/>
                        <wps:cNvSpPr/>
                        <wps:spPr>
                          <a:xfrm>
                            <a:off x="0" y="0"/>
                            <a:ext cx="6572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7225" h="123825">
                                <a:moveTo>
                                  <a:pt x="6324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632439" y="0"/>
                                </a:lnTo>
                                <a:lnTo>
                                  <a:pt x="657225" y="24780"/>
                                </a:lnTo>
                                <a:lnTo>
                                  <a:pt x="657225" y="99036"/>
                                </a:lnTo>
                                <a:lnTo>
                                  <a:pt x="636084" y="123090"/>
                                </a:lnTo>
                                <a:lnTo>
                                  <a:pt x="6324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2" name="Graphic 342"/>
                        <wps:cNvSpPr/>
                        <wps:spPr>
                          <a:xfrm>
                            <a:off x="4762" y="4762"/>
                            <a:ext cx="6477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77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0" y="11775"/>
                                </a:lnTo>
                                <a:lnTo>
                                  <a:pt x="4741" y="92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623887" y="0"/>
                                </a:lnTo>
                                <a:lnTo>
                                  <a:pt x="627045" y="0"/>
                                </a:lnTo>
                                <a:lnTo>
                                  <a:pt x="630082" y="604"/>
                                </a:lnTo>
                                <a:lnTo>
                                  <a:pt x="645887" y="14692"/>
                                </a:lnTo>
                                <a:lnTo>
                                  <a:pt x="647095" y="17607"/>
                                </a:lnTo>
                                <a:lnTo>
                                  <a:pt x="647700" y="20650"/>
                                </a:lnTo>
                                <a:lnTo>
                                  <a:pt x="647700" y="23812"/>
                                </a:lnTo>
                                <a:lnTo>
                                  <a:pt x="647700" y="90487"/>
                                </a:lnTo>
                                <a:lnTo>
                                  <a:pt x="632999" y="112481"/>
                                </a:lnTo>
                                <a:lnTo>
                                  <a:pt x="630082" y="113690"/>
                                </a:lnTo>
                                <a:lnTo>
                                  <a:pt x="627045" y="114295"/>
                                </a:lnTo>
                                <a:lnTo>
                                  <a:pt x="6238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5"/>
                                </a:lnTo>
                                <a:lnTo>
                                  <a:pt x="17616" y="113690"/>
                                </a:lnTo>
                                <a:lnTo>
                                  <a:pt x="14699" y="112481"/>
                                </a:lnTo>
                                <a:lnTo>
                                  <a:pt x="11782" y="111276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3" name="Textbox 343"/>
                        <wps:cNvSpPr txBox="1"/>
                        <wps:spPr>
                          <a:xfrm>
                            <a:off x="0" y="0"/>
                            <a:ext cx="65722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273C8B">
                              <w:pPr>
                                <w:spacing w:before="16"/>
                                <w:ind w:left="4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getView()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0" o:spid="_x0000_s1026" o:spt="203" style="position:absolute;left:0pt;margin-left:342.95pt;margin-top:3.25pt;height:9.75pt;width:51.75pt;mso-position-horizontal-relative:page;z-index:251688960;mso-width-relative:page;mso-height-relative:page;" coordsize="657225,123825" o:gfxdata="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">
                <o:lock v:ext="edit" aspectratio="f"/>
                <v:shape id="Graphic 341" o:spid="_x0000_s1026" o:spt="100" style="position:absolute;left:0;top:0;height:123825;width:657225;" fillcolor="#F2F4F4" filled="t" stroked="f" coordsize="657225,123825" o:gfxdata="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1du6qr4A&#10;AADcAAAADwAAAAAAAAABACAAAAAiAAAAZHJzL2Rvd25yZXYueG1sUEsBAhQAFAAAAAgAh07iQDMv&#10;BZ47AAAAOQAAABAAAAAAAAAAAQAgAAAADQEAAGRycy9zaGFwZXhtbC54bWxQSwUGAAAAAAYABgBb&#10;AQAAtwMAAAAA&#10;" path="m632439,123820l24785,123820,21140,123090,0,99036,0,95250,0,24780,24785,0,632439,0,657225,24780,657225,99036,636084,123090,63243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2" o:spid="_x0000_s1026" o:spt="100" style="position:absolute;left:4762;top:4762;height:114300;width:647700;" filled="f" stroked="t" coordsize="647700,114300" o:gfxdata="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SoA5e/&#10;AAAA3AAAAA8AAAAAAAAAAQAgAAAAIgAAAGRycy9kb3ducmV2LnhtbFBLAQIUABQAAAAIAIdO4kAz&#10;LwWeOwAAADkAAAAQAAAAAAAAAAEAIAAAAA4BAABkcnMvc2hhcGV4bWwueG1sUEsFBgAAAAAGAAYA&#10;WwEAALgDAAAAAA==&#10;" path="m0,90487l0,23812,0,20650,604,17607,1812,14692,3020,11775,4741,9204,20654,0,23812,0,623887,0,627045,0,630082,604,645887,14692,647095,17607,647700,20650,647700,23812,647700,90487,632999,112481,630082,113690,627045,114295,623887,114300,23812,114300,20654,114295,17616,113690,14699,112481,11782,111276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43" o:spid="_x0000_s1026" o:spt="202" type="#_x0000_t202" style="position:absolute;left:0;top:0;height:123825;width:657225;" filled="f" stroked="f" coordsize="21600,21600" o:gfxdata="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Gz8HzS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6A273C8B">
                        <w:pPr>
                          <w:spacing w:before="16"/>
                          <w:ind w:left="4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getView()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2"/>
        </w:rPr>
        <w:t>为例，它重写了</w:t>
      </w:r>
    </w:p>
    <w:p w14:paraId="71CD6AE1">
      <w:pPr>
        <w:pStyle w:val="11"/>
        <w:numPr>
          <w:ilvl w:val="2"/>
          <w:numId w:val="3"/>
        </w:numPr>
        <w:tabs>
          <w:tab w:val="left" w:pos="522"/>
        </w:tabs>
        <w:spacing w:before="129" w:after="0" w:line="240" w:lineRule="auto"/>
        <w:ind w:left="522" w:right="0" w:hanging="214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729920" behindDoc="1" locked="0" layoutInCell="1" allowOverlap="1">
                <wp:simplePos x="0" y="0"/>
                <wp:positionH relativeFrom="page">
                  <wp:posOffset>2621915</wp:posOffset>
                </wp:positionH>
                <wp:positionV relativeFrom="paragraph">
                  <wp:posOffset>146050</wp:posOffset>
                </wp:positionV>
                <wp:extent cx="1876425" cy="123825"/>
                <wp:effectExtent l="0" t="0" r="0" b="0"/>
                <wp:wrapNone/>
                <wp:docPr id="344" name="Group 34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76425" cy="123825"/>
                          <a:chOff x="0" y="0"/>
                          <a:chExt cx="1876425" cy="123825"/>
                        </a:xfrm>
                      </wpg:grpSpPr>
                      <wps:wsp>
                        <wps:cNvPr id="345" name="Graphic 345"/>
                        <wps:cNvSpPr/>
                        <wps:spPr>
                          <a:xfrm>
                            <a:off x="0" y="0"/>
                            <a:ext cx="18764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76425" h="123825">
                                <a:moveTo>
                                  <a:pt x="1851639" y="123825"/>
                                </a:moveTo>
                                <a:lnTo>
                                  <a:pt x="24785" y="123825"/>
                                </a:lnTo>
                                <a:lnTo>
                                  <a:pt x="21140" y="123099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851639" y="0"/>
                                </a:lnTo>
                                <a:lnTo>
                                  <a:pt x="1876424" y="24785"/>
                                </a:lnTo>
                                <a:lnTo>
                                  <a:pt x="1876424" y="99036"/>
                                </a:lnTo>
                                <a:lnTo>
                                  <a:pt x="1855284" y="123099"/>
                                </a:lnTo>
                                <a:lnTo>
                                  <a:pt x="1851639" y="12382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6" name="Graphic 346"/>
                        <wps:cNvSpPr/>
                        <wps:spPr>
                          <a:xfrm>
                            <a:off x="4762" y="4762"/>
                            <a:ext cx="18669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669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6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1843087" y="0"/>
                                </a:lnTo>
                                <a:lnTo>
                                  <a:pt x="1846245" y="0"/>
                                </a:lnTo>
                                <a:lnTo>
                                  <a:pt x="1849282" y="604"/>
                                </a:lnTo>
                                <a:lnTo>
                                  <a:pt x="1852199" y="1808"/>
                                </a:lnTo>
                                <a:lnTo>
                                  <a:pt x="1855117" y="3013"/>
                                </a:lnTo>
                                <a:lnTo>
                                  <a:pt x="1857692" y="4734"/>
                                </a:lnTo>
                                <a:lnTo>
                                  <a:pt x="1859925" y="6971"/>
                                </a:lnTo>
                                <a:lnTo>
                                  <a:pt x="1862158" y="9204"/>
                                </a:lnTo>
                                <a:lnTo>
                                  <a:pt x="1863878" y="11780"/>
                                </a:lnTo>
                                <a:lnTo>
                                  <a:pt x="1865086" y="14697"/>
                                </a:lnTo>
                                <a:lnTo>
                                  <a:pt x="1866295" y="17612"/>
                                </a:lnTo>
                                <a:lnTo>
                                  <a:pt x="1866899" y="20650"/>
                                </a:lnTo>
                                <a:lnTo>
                                  <a:pt x="1866900" y="23812"/>
                                </a:lnTo>
                                <a:lnTo>
                                  <a:pt x="1866900" y="90487"/>
                                </a:lnTo>
                                <a:lnTo>
                                  <a:pt x="1846245" y="114300"/>
                                </a:lnTo>
                                <a:lnTo>
                                  <a:pt x="18430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300"/>
                                </a:lnTo>
                                <a:lnTo>
                                  <a:pt x="17616" y="113695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4" o:spid="_x0000_s1026" o:spt="203" style="position:absolute;left:0pt;margin-left:206.45pt;margin-top:11.5pt;height:9.75pt;width:147.75pt;mso-position-horizontal-relative:page;z-index:-251586560;mso-width-relative:page;mso-height-relative:page;" coordsize="1876425,123825" o:gfxdata="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">
                <o:lock v:ext="edit" aspectratio="f"/>
                <v:shape id="Graphic 345" o:spid="_x0000_s1026" o:spt="100" style="position:absolute;left:0;top:0;height:123825;width:1876425;" fillcolor="#F2F4F4" filled="t" stroked="f" coordsize="1876425,123825" o:gfxdata="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FYv0avQAA&#10;ANwAAAAPAAAAAAAAAAEAIAAAACIAAABkcnMvZG93bnJldi54bWxQSwECFAAUAAAACACHTuJAMy8F&#10;njsAAAA5AAAAEAAAAAAAAAABACAAAAAMAQAAZHJzL3NoYXBleG1sLnhtbFBLBQYAAAAABgAGAFsB&#10;AAC2AwAAAAA=&#10;" path="m1851639,123825l24785,123825,21140,123099,0,99036,0,95250,0,24785,24785,0,1851639,0,1876424,24785,1876424,99036,1855284,123099,1851639,123825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46" o:spid="_x0000_s1026" o:spt="100" style="position:absolute;left:4762;top:4762;height:114300;width:1866900;" filled="f" stroked="t" coordsize="1866900,114300" o:gfxdata="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klGBr&#10;wAAAANwAAAAPAAAAAAAAAAEAIAAAACIAAABkcnMvZG93bnJldi54bWxQSwECFAAUAAAACACHTuJA&#10;My8FnjsAAAA5AAAAEAAAAAAAAAABACAAAAAPAQAAZHJzL3NoYXBleG1sLnhtbFBLBQYAAAAABgAG&#10;AFsBAAC5AwAAAAA=&#10;" path="m0,90487l0,23812,0,20650,604,17612,1812,14697,3020,11780,4741,9204,6974,6971,9207,4734,11782,3013,14699,1808,17616,604,20654,0,23812,0,1843087,0,1846245,0,1849282,604,1852199,1808,1855117,3013,1857692,4734,1859925,6971,1862158,9204,1863878,11780,1865086,14697,1866295,17612,1866899,20650,1866900,23812,1866900,90487,1846245,114300,1843087,114300,23812,114300,20654,114300,17616,113695,0,93645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333333"/>
          <w:spacing w:val="5"/>
          <w:sz w:val="19"/>
        </w:rPr>
        <w:t xml:space="preserve">加载自定义的列表项布局  </w:t>
      </w:r>
      <w:r>
        <w:rPr>
          <w:rFonts w:ascii="Lucida Console" w:eastAsia="Lucida Console"/>
          <w:color w:val="333333"/>
          <w:sz w:val="17"/>
        </w:rPr>
        <w:t>list_item_leave_request.xml</w:t>
      </w:r>
      <w:r>
        <w:rPr>
          <w:rFonts w:ascii="Lucida Console" w:eastAsia="Lucida Console"/>
          <w:color w:val="333333"/>
          <w:spacing w:val="-17"/>
          <w:sz w:val="17"/>
        </w:rPr>
        <w:t xml:space="preserve"> </w:t>
      </w:r>
      <w:r>
        <w:rPr>
          <w:color w:val="333333"/>
          <w:spacing w:val="-10"/>
          <w:sz w:val="19"/>
        </w:rPr>
        <w:t>。</w:t>
      </w:r>
    </w:p>
    <w:p w14:paraId="2C0B352C">
      <w:pPr>
        <w:pStyle w:val="5"/>
        <w:spacing w:line="315" w:lineRule="exact"/>
        <w:ind w:left="308"/>
      </w:pPr>
      <w:r>
        <w:br w:type="column"/>
      </w:r>
      <w:r>
        <w:rPr>
          <w:color w:val="333333"/>
          <w:spacing w:val="-2"/>
        </w:rPr>
        <w:t>方法。在该方法中：</w:t>
      </w:r>
    </w:p>
    <w:p w14:paraId="4F76D12B">
      <w:pPr>
        <w:pStyle w:val="5"/>
        <w:spacing w:after="0" w:line="315" w:lineRule="exact"/>
        <w:sectPr>
          <w:type w:val="continuous"/>
          <w:pgSz w:w="11900" w:h="16840"/>
          <w:pgMar w:top="520" w:right="1417" w:bottom="280" w:left="1417" w:header="720" w:footer="720" w:gutter="0"/>
          <w:cols w:equalWidth="0" w:num="2">
            <w:col w:w="5900" w:space="323"/>
            <w:col w:w="2843"/>
          </w:cols>
        </w:sectPr>
      </w:pPr>
    </w:p>
    <w:p w14:paraId="12E6BB93">
      <w:pPr>
        <w:pStyle w:val="11"/>
        <w:numPr>
          <w:ilvl w:val="2"/>
          <w:numId w:val="3"/>
        </w:numPr>
        <w:tabs>
          <w:tab w:val="left" w:pos="522"/>
        </w:tabs>
        <w:spacing w:before="70" w:after="0" w:line="240" w:lineRule="auto"/>
        <w:ind w:left="522" w:right="0" w:hanging="214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689984" behindDoc="0" locked="0" layoutInCell="1" allowOverlap="1">
                <wp:simplePos x="0" y="0"/>
                <wp:positionH relativeFrom="page">
                  <wp:posOffset>2123440</wp:posOffset>
                </wp:positionH>
                <wp:positionV relativeFrom="paragraph">
                  <wp:posOffset>104775</wp:posOffset>
                </wp:positionV>
                <wp:extent cx="873760" cy="130810"/>
                <wp:effectExtent l="0" t="0" r="0" b="0"/>
                <wp:wrapNone/>
                <wp:docPr id="347" name="Group 3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73760" cy="130810"/>
                          <a:chOff x="0" y="0"/>
                          <a:chExt cx="873760" cy="130810"/>
                        </a:xfrm>
                      </wpg:grpSpPr>
                      <wps:wsp>
                        <wps:cNvPr id="348" name="Graphic 348"/>
                        <wps:cNvSpPr/>
                        <wps:spPr>
                          <a:xfrm>
                            <a:off x="3487" y="3487"/>
                            <a:ext cx="8667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6775" h="123825">
                                <a:moveTo>
                                  <a:pt x="8419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841989" y="0"/>
                                </a:lnTo>
                                <a:lnTo>
                                  <a:pt x="866775" y="24785"/>
                                </a:lnTo>
                                <a:lnTo>
                                  <a:pt x="866775" y="99036"/>
                                </a:lnTo>
                                <a:lnTo>
                                  <a:pt x="845634" y="123094"/>
                                </a:lnTo>
                                <a:lnTo>
                                  <a:pt x="8419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9" name="Textbox 349"/>
                        <wps:cNvSpPr txBox="1"/>
                        <wps:spPr>
                          <a:xfrm>
                            <a:off x="8249" y="8249"/>
                            <a:ext cx="85725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6843533">
                              <w:pPr>
                                <w:spacing w:before="0" w:line="154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LeaveRequest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47" o:spid="_x0000_s1026" o:spt="203" style="position:absolute;left:0pt;margin-left:167.2pt;margin-top:8.25pt;height:10.3pt;width:68.8pt;mso-position-horizontal-relative:page;z-index:251689984;mso-width-relative:page;mso-height-relative:page;" coordsize="873760,130810" o:gfxdata="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">
                <o:lock v:ext="edit" aspectratio="f"/>
                <v:shape id="Graphic 348" o:spid="_x0000_s1026" o:spt="100" style="position:absolute;left:3487;top:3487;height:123825;width:866775;" fillcolor="#F2F4F4" filled="t" stroked="f" coordsize="866775,123825" o:gfxdata="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rAW6lugAAANwA&#10;AAAPAAAAAAAAAAEAIAAAACIAAABkcnMvZG93bnJldi54bWxQSwECFAAUAAAACACHTuJAMy8FnjsA&#10;AAA5AAAAEAAAAAAAAAABACAAAAAJAQAAZHJzL3NoYXBleG1sLnhtbFBLBQYAAAAABgAGAFsBAACz&#10;AwAAAAA=&#10;" path="m841989,123820l24785,123820,21140,123094,0,99036,0,95250,0,24785,24785,0,841989,0,866775,24785,866775,99036,845634,123094,84198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49" o:spid="_x0000_s1026" o:spt="202" type="#_x0000_t202" style="position:absolute;left:8249;top:8249;height:114300;width:857250;" filled="f" stroked="t" coordsize="21600,21600" o:gfxdata="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1omEe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66843533">
                        <w:pPr>
                          <w:spacing w:before="0" w:line="154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LeaveRequest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2"/>
          <w:sz w:val="19"/>
        </w:rPr>
        <w:t>获取当前位置的</w:t>
      </w:r>
    </w:p>
    <w:p w14:paraId="6DDC8A73">
      <w:pPr>
        <w:pStyle w:val="11"/>
        <w:numPr>
          <w:ilvl w:val="2"/>
          <w:numId w:val="3"/>
        </w:numPr>
        <w:tabs>
          <w:tab w:val="left" w:pos="522"/>
        </w:tabs>
        <w:spacing w:before="70" w:after="0" w:line="240" w:lineRule="auto"/>
        <w:ind w:left="522" w:right="0" w:hanging="214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691008" behindDoc="0" locked="0" layoutInCell="1" allowOverlap="1">
                <wp:simplePos x="0" y="0"/>
                <wp:positionH relativeFrom="page">
                  <wp:posOffset>1504315</wp:posOffset>
                </wp:positionH>
                <wp:positionV relativeFrom="paragraph">
                  <wp:posOffset>104775</wp:posOffset>
                </wp:positionV>
                <wp:extent cx="1540510" cy="130810"/>
                <wp:effectExtent l="0" t="0" r="0" b="0"/>
                <wp:wrapNone/>
                <wp:docPr id="350" name="Group 3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40510" cy="130810"/>
                          <a:chOff x="0" y="0"/>
                          <a:chExt cx="1540510" cy="130810"/>
                        </a:xfrm>
                      </wpg:grpSpPr>
                      <wps:wsp>
                        <wps:cNvPr id="351" name="Graphic 351"/>
                        <wps:cNvSpPr/>
                        <wps:spPr>
                          <a:xfrm>
                            <a:off x="3487" y="3487"/>
                            <a:ext cx="15335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33525" h="123825">
                                <a:moveTo>
                                  <a:pt x="15087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1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508739" y="0"/>
                                </a:lnTo>
                                <a:lnTo>
                                  <a:pt x="1533524" y="24785"/>
                                </a:lnTo>
                                <a:lnTo>
                                  <a:pt x="1533524" y="99031"/>
                                </a:lnTo>
                                <a:lnTo>
                                  <a:pt x="1512383" y="123094"/>
                                </a:lnTo>
                                <a:lnTo>
                                  <a:pt x="15087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2" name="Textbox 352"/>
                        <wps:cNvSpPr txBox="1"/>
                        <wps:spPr>
                          <a:xfrm>
                            <a:off x="8249" y="8249"/>
                            <a:ext cx="1524000" cy="114300"/>
                          </a:xfrm>
                          <a:prstGeom prst="rect">
                            <a:avLst/>
                          </a:prstGeom>
                          <a:ln w="16499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7B529E1">
                              <w:pPr>
                                <w:spacing w:before="0" w:line="154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dbHelper.getUserById()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0" o:spid="_x0000_s1026" o:spt="203" style="position:absolute;left:0pt;margin-left:118.45pt;margin-top:8.25pt;height:10.3pt;width:121.3pt;mso-position-horizontal-relative:page;z-index:251691008;mso-width-relative:page;mso-height-relative:page;" coordsize="1540510,130810" o:gfxdata="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">
                <o:lock v:ext="edit" aspectratio="f"/>
                <v:shape id="Graphic 351" o:spid="_x0000_s1026" o:spt="100" style="position:absolute;left:3487;top:3487;height:123825;width:1533525;" fillcolor="#F2F4F4" filled="t" stroked="f" coordsize="1533525,123825" o:gfxdata="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ZpmmC/&#10;AAAA3AAAAA8AAAAAAAAAAQAgAAAAIgAAAGRycy9kb3ducmV2LnhtbFBLAQIUABQAAAAIAIdO4kAz&#10;LwWeOwAAADkAAAAQAAAAAAAAAAEAIAAAAA4BAABkcnMvc2hhcGV4bWwueG1sUEsFBgAAAAAGAAYA&#10;WwEAALgDAAAAAA==&#10;" path="m1508739,123820l24785,123820,21140,123094,0,99031,0,95250,0,24785,24785,0,1508739,0,1533524,24785,1533524,99031,1512383,123094,150873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52" o:spid="_x0000_s1026" o:spt="202" type="#_x0000_t202" style="position:absolute;left:8249;top:8249;height:114300;width:1524000;" filled="f" stroked="t" coordsize="21600,21600" o:gfxdata="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IYVnOu/&#10;AAAA3AAAAA8AAAAAAAAAAQAgAAAAIgAAAGRycy9kb3ducmV2LnhtbFBLAQIUABQAAAAIAIdO4kAz&#10;LwWeOwAAADkAAAAQAAAAAAAAAAEAIAAAAA4BAABkcnMvc2hhcGV4bWwueG1sUEsFBgAAAAAGAAYA&#10;WwEAALgDAAAAAA==&#10;">
                  <v:fill on="f" focussize="0,0"/>
                  <v:stroke weight="1.29913385826772pt" color="#E7E9EC" joinstyle="round"/>
                  <v:imagedata o:title=""/>
                  <o:lock v:ext="edit" aspectratio="f"/>
                  <v:textbox inset="0mm,0mm,0mm,0mm">
                    <w:txbxContent>
                      <w:p w14:paraId="67B529E1">
                        <w:pPr>
                          <w:spacing w:before="0" w:line="154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dbHelper.getUserById()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5"/>
          <w:sz w:val="19"/>
        </w:rPr>
        <w:t>通过</w:t>
      </w:r>
    </w:p>
    <w:p w14:paraId="27D7EF13">
      <w:pPr>
        <w:spacing w:before="70"/>
        <w:ind w:left="308" w:right="0" w:firstLine="0"/>
        <w:jc w:val="left"/>
        <w:rPr>
          <w:sz w:val="19"/>
        </w:rPr>
      </w:pPr>
      <w:r>
        <w:br w:type="column"/>
      </w:r>
      <w:r>
        <w:rPr>
          <w:color w:val="333333"/>
          <w:spacing w:val="-4"/>
          <w:sz w:val="19"/>
        </w:rPr>
        <w:t>对象。</w:t>
      </w:r>
    </w:p>
    <w:p w14:paraId="07212276">
      <w:pPr>
        <w:pStyle w:val="5"/>
        <w:spacing w:before="70"/>
        <w:ind w:left="391"/>
      </w:pPr>
      <w:r>
        <w:rPr>
          <w:color w:val="333333"/>
          <w:spacing w:val="-1"/>
        </w:rPr>
        <w:t>查询并显示学生姓名。</w:t>
      </w:r>
    </w:p>
    <w:p w14:paraId="73C129EE">
      <w:pPr>
        <w:pStyle w:val="5"/>
        <w:spacing w:after="0"/>
        <w:sectPr>
          <w:type w:val="continuous"/>
          <w:pgSz w:w="11900" w:h="16840"/>
          <w:pgMar w:top="520" w:right="1417" w:bottom="280" w:left="1417" w:header="720" w:footer="720" w:gutter="0"/>
          <w:cols w:equalWidth="0" w:num="2">
            <w:col w:w="1929" w:space="1111"/>
            <w:col w:w="6026"/>
          </w:cols>
        </w:sectPr>
      </w:pPr>
    </w:p>
    <w:p w14:paraId="6E07E501">
      <w:pPr>
        <w:pStyle w:val="11"/>
        <w:numPr>
          <w:ilvl w:val="2"/>
          <w:numId w:val="3"/>
        </w:numPr>
        <w:tabs>
          <w:tab w:val="left" w:pos="522"/>
          <w:tab w:val="left" w:pos="4875"/>
        </w:tabs>
        <w:spacing w:before="70" w:after="0" w:line="240" w:lineRule="auto"/>
        <w:ind w:left="522" w:right="0" w:hanging="214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page">
                  <wp:posOffset>3364865</wp:posOffset>
                </wp:positionH>
                <wp:positionV relativeFrom="paragraph">
                  <wp:posOffset>107950</wp:posOffset>
                </wp:positionV>
                <wp:extent cx="600075" cy="123825"/>
                <wp:effectExtent l="0" t="0" r="0" b="0"/>
                <wp:wrapNone/>
                <wp:docPr id="353" name="Group 3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0075" cy="123825"/>
                          <a:chOff x="0" y="0"/>
                          <a:chExt cx="600075" cy="123825"/>
                        </a:xfrm>
                      </wpg:grpSpPr>
                      <wps:wsp>
                        <wps:cNvPr id="354" name="Graphic 354"/>
                        <wps:cNvSpPr/>
                        <wps:spPr>
                          <a:xfrm>
                            <a:off x="0" y="0"/>
                            <a:ext cx="60007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0075" h="123825">
                                <a:moveTo>
                                  <a:pt x="57528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0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0"/>
                                </a:lnTo>
                                <a:lnTo>
                                  <a:pt x="24785" y="0"/>
                                </a:lnTo>
                                <a:lnTo>
                                  <a:pt x="575289" y="0"/>
                                </a:lnTo>
                                <a:lnTo>
                                  <a:pt x="600075" y="24780"/>
                                </a:lnTo>
                                <a:lnTo>
                                  <a:pt x="600075" y="99036"/>
                                </a:lnTo>
                                <a:lnTo>
                                  <a:pt x="578934" y="123090"/>
                                </a:lnTo>
                                <a:lnTo>
                                  <a:pt x="57528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5" name="Graphic 355"/>
                        <wps:cNvSpPr/>
                        <wps:spPr>
                          <a:xfrm>
                            <a:off x="4762" y="4762"/>
                            <a:ext cx="59055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055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0"/>
                                </a:lnTo>
                                <a:lnTo>
                                  <a:pt x="604" y="17607"/>
                                </a:lnTo>
                                <a:lnTo>
                                  <a:pt x="1812" y="14692"/>
                                </a:lnTo>
                                <a:lnTo>
                                  <a:pt x="3021" y="11775"/>
                                </a:lnTo>
                                <a:lnTo>
                                  <a:pt x="4741" y="9199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9"/>
                                </a:lnTo>
                                <a:lnTo>
                                  <a:pt x="11782" y="3018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566737" y="0"/>
                                </a:lnTo>
                                <a:lnTo>
                                  <a:pt x="569895" y="0"/>
                                </a:lnTo>
                                <a:lnTo>
                                  <a:pt x="572932" y="604"/>
                                </a:lnTo>
                                <a:lnTo>
                                  <a:pt x="575849" y="1808"/>
                                </a:lnTo>
                                <a:lnTo>
                                  <a:pt x="578767" y="3018"/>
                                </a:lnTo>
                                <a:lnTo>
                                  <a:pt x="581342" y="4739"/>
                                </a:lnTo>
                                <a:lnTo>
                                  <a:pt x="583575" y="6971"/>
                                </a:lnTo>
                                <a:lnTo>
                                  <a:pt x="585808" y="9199"/>
                                </a:lnTo>
                                <a:lnTo>
                                  <a:pt x="587528" y="11775"/>
                                </a:lnTo>
                                <a:lnTo>
                                  <a:pt x="588737" y="14692"/>
                                </a:lnTo>
                                <a:lnTo>
                                  <a:pt x="589945" y="17607"/>
                                </a:lnTo>
                                <a:lnTo>
                                  <a:pt x="590550" y="20650"/>
                                </a:lnTo>
                                <a:lnTo>
                                  <a:pt x="590550" y="23812"/>
                                </a:lnTo>
                                <a:lnTo>
                                  <a:pt x="590550" y="90487"/>
                                </a:lnTo>
                                <a:lnTo>
                                  <a:pt x="575849" y="112476"/>
                                </a:lnTo>
                                <a:lnTo>
                                  <a:pt x="572932" y="113690"/>
                                </a:lnTo>
                                <a:lnTo>
                                  <a:pt x="569895" y="114295"/>
                                </a:lnTo>
                                <a:lnTo>
                                  <a:pt x="56673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20654" y="114295"/>
                                </a:lnTo>
                                <a:lnTo>
                                  <a:pt x="17617" y="113690"/>
                                </a:lnTo>
                                <a:lnTo>
                                  <a:pt x="14699" y="112476"/>
                                </a:lnTo>
                                <a:lnTo>
                                  <a:pt x="11782" y="111272"/>
                                </a:lnTo>
                                <a:lnTo>
                                  <a:pt x="0" y="93641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6" name="Textbox 356"/>
                        <wps:cNvSpPr txBox="1"/>
                        <wps:spPr>
                          <a:xfrm>
                            <a:off x="0" y="0"/>
                            <a:ext cx="600075" cy="123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92D8FCB">
                              <w:pPr>
                                <w:spacing w:before="16"/>
                                <w:ind w:left="5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w w:val="105"/>
                                  <w:sz w:val="17"/>
                                </w:rPr>
                                <w:t>TextView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3" o:spid="_x0000_s1026" o:spt="203" style="position:absolute;left:0pt;margin-left:264.95pt;margin-top:8.5pt;height:9.75pt;width:47.25pt;mso-position-horizontal-relative:page;z-index:-251585536;mso-width-relative:page;mso-height-relative:page;" coordsize="600075,123825" o:gfxdata="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">
                <o:lock v:ext="edit" aspectratio="f"/>
                <v:shape id="Graphic 354" o:spid="_x0000_s1026" o:spt="100" style="position:absolute;left:0;top:0;height:123825;width:600075;" fillcolor="#F2F4F4" filled="t" stroked="f" coordsize="600075,123825" o:gfxdata="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Q4aJ2b4A&#10;AADcAAAADwAAAAAAAAABACAAAAAiAAAAZHJzL2Rvd25yZXYueG1sUEsBAhQAFAAAAAgAh07iQDMv&#10;BZ47AAAAOQAAABAAAAAAAAAAAQAgAAAADQEAAGRycy9zaGFwZXhtbC54bWxQSwUGAAAAAAYABgBb&#10;AQAAtwMAAAAA&#10;" path="m575289,123820l24785,123820,21140,123090,0,99036,0,95250,0,24780,24785,0,575289,0,600075,24780,600075,99036,578934,123090,57528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5" o:spid="_x0000_s1026" o:spt="100" style="position:absolute;left:4762;top:4762;height:114300;width:590550;" filled="f" stroked="t" coordsize="590550,114300" o:gfxdata="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Ne+CQb4A&#10;AADcAAAADwAAAAAAAAABACAAAAAiAAAAZHJzL2Rvd25yZXYueG1sUEsBAhQAFAAAAAgAh07iQDMv&#10;BZ47AAAAOQAAABAAAAAAAAAAAQAgAAAADQEAAGRycy9zaGFwZXhtbC54bWxQSwUGAAAAAAYABgBb&#10;AQAAtwMAAAAA&#10;" path="m0,90487l0,23812,0,20650,604,17607,1812,14692,3021,11775,4741,9199,6974,6971,9207,4739,11782,3018,14699,1808,17617,604,20654,0,23812,0,566737,0,569895,0,572932,604,575849,1808,578767,3018,581342,4739,583575,6971,585808,9199,587528,11775,588737,14692,589945,17607,590550,20650,590550,23812,590550,90487,575849,112476,572932,113690,569895,114295,566737,114300,23812,114300,20654,114295,17617,113690,14699,112476,11782,111272,0,93641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  <v:shape id="Textbox 356" o:spid="_x0000_s1026" o:spt="202" type="#_x0000_t202" style="position:absolute;left:0;top:0;height:123825;width:600075;" filled="f" stroked="f" coordsize="21600,21600" o:gfxdata="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lSKnG/&#10;AAAA3AAAAA8AAAAAAAAAAQAgAAAAIgAAAGRycy9kb3ducmV2LnhtbFBLAQIUABQAAAAIAIdO4kAz&#10;LwWeOwAAADkAAAAQAAAAAAAAAAEAIAAAAA4BAABkcnMvc2hhcGV4bWwueG1sUEsFBgAAAAAGAAYA&#10;WwEAALg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92D8FCB">
                        <w:pPr>
                          <w:spacing w:before="16"/>
                          <w:ind w:left="5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w w:val="105"/>
                            <w:sz w:val="17"/>
                          </w:rPr>
                          <w:t>TextView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z w:val="19"/>
        </w:rPr>
        <w:t>将请假时间、原因和状态填充到对应</w:t>
      </w:r>
      <w:r>
        <w:rPr>
          <w:color w:val="333333"/>
          <w:spacing w:val="-10"/>
          <w:sz w:val="19"/>
        </w:rPr>
        <w:t>的</w:t>
      </w:r>
      <w:r>
        <w:rPr>
          <w:color w:val="333333"/>
          <w:sz w:val="19"/>
        </w:rPr>
        <w:tab/>
      </w:r>
      <w:r>
        <w:rPr>
          <w:color w:val="333333"/>
          <w:sz w:val="19"/>
        </w:rPr>
        <w:t>中</w:t>
      </w:r>
      <w:r>
        <w:rPr>
          <w:color w:val="333333"/>
          <w:spacing w:val="-10"/>
          <w:sz w:val="19"/>
        </w:rPr>
        <w:t>。</w:t>
      </w:r>
    </w:p>
    <w:p w14:paraId="0EC0B3C0">
      <w:pPr>
        <w:pStyle w:val="11"/>
        <w:numPr>
          <w:ilvl w:val="2"/>
          <w:numId w:val="3"/>
        </w:numPr>
        <w:tabs>
          <w:tab w:val="left" w:pos="522"/>
        </w:tabs>
        <w:spacing w:before="85" w:after="0" w:line="240" w:lineRule="auto"/>
        <w:ind w:left="522" w:right="0" w:hanging="214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730944" behindDoc="1" locked="0" layoutInCell="1" allowOverlap="1">
                <wp:simplePos x="0" y="0"/>
                <wp:positionH relativeFrom="page">
                  <wp:posOffset>2098040</wp:posOffset>
                </wp:positionH>
                <wp:positionV relativeFrom="paragraph">
                  <wp:posOffset>117475</wp:posOffset>
                </wp:positionV>
                <wp:extent cx="1000125" cy="123825"/>
                <wp:effectExtent l="0" t="0" r="0" b="0"/>
                <wp:wrapNone/>
                <wp:docPr id="357" name="Group 3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0125" cy="123825"/>
                          <a:chOff x="0" y="0"/>
                          <a:chExt cx="1000125" cy="123825"/>
                        </a:xfrm>
                      </wpg:grpSpPr>
                      <wps:wsp>
                        <wps:cNvPr id="358" name="Graphic 358"/>
                        <wps:cNvSpPr/>
                        <wps:spPr>
                          <a:xfrm>
                            <a:off x="0" y="0"/>
                            <a:ext cx="1000125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0125" h="123825">
                                <a:moveTo>
                                  <a:pt x="975339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6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975339" y="0"/>
                                </a:lnTo>
                                <a:lnTo>
                                  <a:pt x="1000124" y="24785"/>
                                </a:lnTo>
                                <a:lnTo>
                                  <a:pt x="1000124" y="99036"/>
                                </a:lnTo>
                                <a:lnTo>
                                  <a:pt x="978984" y="123094"/>
                                </a:lnTo>
                                <a:lnTo>
                                  <a:pt x="975339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9" name="Graphic 359"/>
                        <wps:cNvSpPr/>
                        <wps:spPr>
                          <a:xfrm>
                            <a:off x="4762" y="4762"/>
                            <a:ext cx="990600" cy="1143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90600" h="114300">
                                <a:moveTo>
                                  <a:pt x="0" y="90487"/>
                                </a:moveTo>
                                <a:lnTo>
                                  <a:pt x="0" y="23812"/>
                                </a:lnTo>
                                <a:lnTo>
                                  <a:pt x="0" y="20654"/>
                                </a:lnTo>
                                <a:lnTo>
                                  <a:pt x="604" y="17612"/>
                                </a:lnTo>
                                <a:lnTo>
                                  <a:pt x="1812" y="14697"/>
                                </a:lnTo>
                                <a:lnTo>
                                  <a:pt x="3020" y="11780"/>
                                </a:lnTo>
                                <a:lnTo>
                                  <a:pt x="4741" y="9204"/>
                                </a:lnTo>
                                <a:lnTo>
                                  <a:pt x="6974" y="6971"/>
                                </a:lnTo>
                                <a:lnTo>
                                  <a:pt x="9207" y="4734"/>
                                </a:lnTo>
                                <a:lnTo>
                                  <a:pt x="11782" y="3013"/>
                                </a:lnTo>
                                <a:lnTo>
                                  <a:pt x="14699" y="1808"/>
                                </a:lnTo>
                                <a:lnTo>
                                  <a:pt x="17617" y="604"/>
                                </a:lnTo>
                                <a:lnTo>
                                  <a:pt x="20654" y="0"/>
                                </a:lnTo>
                                <a:lnTo>
                                  <a:pt x="23812" y="0"/>
                                </a:lnTo>
                                <a:lnTo>
                                  <a:pt x="966787" y="0"/>
                                </a:lnTo>
                                <a:lnTo>
                                  <a:pt x="969945" y="0"/>
                                </a:lnTo>
                                <a:lnTo>
                                  <a:pt x="972982" y="604"/>
                                </a:lnTo>
                                <a:lnTo>
                                  <a:pt x="975899" y="1808"/>
                                </a:lnTo>
                                <a:lnTo>
                                  <a:pt x="978817" y="3013"/>
                                </a:lnTo>
                                <a:lnTo>
                                  <a:pt x="981392" y="4734"/>
                                </a:lnTo>
                                <a:lnTo>
                                  <a:pt x="983625" y="6971"/>
                                </a:lnTo>
                                <a:lnTo>
                                  <a:pt x="985858" y="9204"/>
                                </a:lnTo>
                                <a:lnTo>
                                  <a:pt x="987579" y="11780"/>
                                </a:lnTo>
                                <a:lnTo>
                                  <a:pt x="988787" y="14697"/>
                                </a:lnTo>
                                <a:lnTo>
                                  <a:pt x="989995" y="17612"/>
                                </a:lnTo>
                                <a:lnTo>
                                  <a:pt x="990599" y="20654"/>
                                </a:lnTo>
                                <a:lnTo>
                                  <a:pt x="990600" y="23812"/>
                                </a:lnTo>
                                <a:lnTo>
                                  <a:pt x="990600" y="90487"/>
                                </a:lnTo>
                                <a:lnTo>
                                  <a:pt x="966787" y="114300"/>
                                </a:lnTo>
                                <a:lnTo>
                                  <a:pt x="23812" y="114300"/>
                                </a:lnTo>
                                <a:lnTo>
                                  <a:pt x="0" y="93645"/>
                                </a:lnTo>
                                <a:lnTo>
                                  <a:pt x="0" y="90487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57" o:spid="_x0000_s1026" o:spt="203" style="position:absolute;left:0pt;margin-left:165.2pt;margin-top:9.25pt;height:9.75pt;width:78.75pt;mso-position-horizontal-relative:page;z-index:-251585536;mso-width-relative:page;mso-height-relative:page;" coordsize="1000125,123825" o:gfxdata="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">
                <o:lock v:ext="edit" aspectratio="f"/>
                <v:shape id="Graphic 358" o:spid="_x0000_s1026" o:spt="100" style="position:absolute;left:0;top:0;height:123825;width:1000125;" fillcolor="#F2F4F4" filled="t" stroked="f" coordsize="1000125,123825" o:gfxdata="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yOU/+8AAAA&#10;3AAAAA8AAAAAAAAAAQAgAAAAIgAAAGRycy9kb3ducmV2LnhtbFBLAQIUABQAAAAIAIdO4kAzLwWe&#10;OwAAADkAAAAQAAAAAAAAAAEAIAAAAAsBAABkcnMvc2hhcGV4bWwueG1sUEsFBgAAAAAGAAYAWwEA&#10;ALUDAAAAAA==&#10;" path="m975339,123820l24785,123820,21140,123094,0,99036,0,95250,0,24785,24785,0,975339,0,1000124,24785,1000124,99036,978984,123094,975339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9" o:spid="_x0000_s1026" o:spt="100" style="position:absolute;left:4762;top:4762;height:114300;width:990600;" filled="f" stroked="t" coordsize="990600,114300" o:gfxdata="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AZTa6&#10;wAAAANwAAAAPAAAAAAAAAAEAIAAAACIAAABkcnMvZG93bnJldi54bWxQSwECFAAUAAAACACHTuJA&#10;My8FnjsAAAA5AAAAEAAAAAAAAAABACAAAAAPAQAAZHJzL3NoYXBleG1sLnhtbFBLBQYAAAAABgAG&#10;AFsBAAC5AwAAAAA=&#10;" path="m0,90487l0,23812,0,20654,604,17612,1812,14697,3020,11780,4741,9204,6974,6971,9207,4734,11782,3013,14699,1808,17617,604,20654,0,23812,0,966787,0,969945,0,972982,604,975899,1808,978817,3013,981392,4734,983625,6971,985858,9204,987579,11780,988787,14697,989995,17612,990599,20654,990600,23812,990600,90487,966787,114300,23812,114300,0,93645,0,90487xe">
                  <v:fill on="f" focussize="0,0"/>
                  <v:stroke color="#E7E9EC" joinstyle="round"/>
                  <v:imagedata o:title=""/>
                  <o:lock v:ext="edit" aspectratio="f"/>
                  <v:textbox inset="0mm,0mm,0mm,0mm"/>
                </v:shape>
              </v:group>
            </w:pict>
          </mc:Fallback>
        </mc:AlternateContent>
      </w:r>
      <w:r>
        <w:rPr>
          <w:color w:val="333333"/>
          <w:sz w:val="19"/>
        </w:rPr>
        <w:t>根据请假状态（</w:t>
      </w:r>
      <w:r>
        <w:rPr>
          <w:color w:val="333333"/>
          <w:spacing w:val="58"/>
          <w:sz w:val="19"/>
        </w:rPr>
        <w:t xml:space="preserve"> </w:t>
      </w:r>
      <w:r>
        <w:rPr>
          <w:rFonts w:ascii="Lucida Console" w:hAnsi="Lucida Console" w:eastAsia="Lucida Console"/>
          <w:color w:val="333333"/>
          <w:sz w:val="17"/>
        </w:rPr>
        <w:t>STATUS_PENDING</w:t>
      </w:r>
      <w:r>
        <w:rPr>
          <w:rFonts w:ascii="Lucida Console" w:hAnsi="Lucida Console" w:eastAsia="Lucida Console"/>
          <w:color w:val="333333"/>
          <w:spacing w:val="12"/>
          <w:sz w:val="17"/>
        </w:rPr>
        <w:t xml:space="preserve"> </w:t>
      </w:r>
      <w:r>
        <w:rPr>
          <w:color w:val="333333"/>
          <w:sz w:val="19"/>
        </w:rPr>
        <w:t>）决定是否显示</w:t>
      </w:r>
      <w:r>
        <w:rPr>
          <w:rFonts w:ascii="Arial MT" w:hAnsi="Arial MT" w:eastAsia="Arial MT"/>
          <w:color w:val="333333"/>
          <w:sz w:val="19"/>
        </w:rPr>
        <w:t>“</w:t>
      </w:r>
      <w:r>
        <w:rPr>
          <w:color w:val="333333"/>
          <w:sz w:val="19"/>
        </w:rPr>
        <w:t>批准</w:t>
      </w:r>
      <w:r>
        <w:rPr>
          <w:rFonts w:ascii="Arial MT" w:hAnsi="Arial MT" w:eastAsia="Arial MT"/>
          <w:color w:val="333333"/>
          <w:sz w:val="19"/>
        </w:rPr>
        <w:t>”</w:t>
      </w:r>
      <w:r>
        <w:rPr>
          <w:color w:val="333333"/>
          <w:sz w:val="19"/>
        </w:rPr>
        <w:t>和</w:t>
      </w:r>
      <w:r>
        <w:rPr>
          <w:rFonts w:ascii="Arial MT" w:hAnsi="Arial MT" w:eastAsia="Arial MT"/>
          <w:color w:val="333333"/>
          <w:sz w:val="19"/>
        </w:rPr>
        <w:t>“</w:t>
      </w:r>
      <w:r>
        <w:rPr>
          <w:color w:val="333333"/>
          <w:sz w:val="19"/>
        </w:rPr>
        <w:t>拒绝</w:t>
      </w:r>
      <w:r>
        <w:rPr>
          <w:rFonts w:ascii="Arial MT" w:hAnsi="Arial MT" w:eastAsia="Arial MT"/>
          <w:color w:val="333333"/>
          <w:sz w:val="19"/>
        </w:rPr>
        <w:t>”</w:t>
      </w:r>
      <w:r>
        <w:rPr>
          <w:color w:val="333333"/>
          <w:spacing w:val="-4"/>
          <w:sz w:val="19"/>
        </w:rPr>
        <w:t>按钮。</w:t>
      </w:r>
    </w:p>
    <w:p w14:paraId="583EB2AC">
      <w:pPr>
        <w:pStyle w:val="11"/>
        <w:numPr>
          <w:ilvl w:val="2"/>
          <w:numId w:val="3"/>
        </w:numPr>
        <w:tabs>
          <w:tab w:val="left" w:pos="523"/>
          <w:tab w:val="left" w:pos="8590"/>
        </w:tabs>
        <w:spacing w:before="94" w:after="0" w:line="216" w:lineRule="auto"/>
        <w:ind w:left="523" w:right="82" w:hanging="215"/>
        <w:jc w:val="left"/>
        <w:rPr>
          <w:sz w:val="19"/>
        </w:rPr>
      </w:pPr>
      <w:r>
        <w:rPr>
          <w:sz w:val="19"/>
        </w:rPr>
        <mc:AlternateContent>
          <mc:Choice Requires="wpg">
            <w:drawing>
              <wp:anchor distT="0" distB="0" distL="0" distR="0" simplePos="0" relativeHeight="251731968" behindDoc="1" locked="0" layoutInCell="1" allowOverlap="1">
                <wp:simplePos x="0" y="0"/>
                <wp:positionH relativeFrom="page">
                  <wp:posOffset>4847590</wp:posOffset>
                </wp:positionH>
                <wp:positionV relativeFrom="paragraph">
                  <wp:posOffset>104140</wp:posOffset>
                </wp:positionV>
                <wp:extent cx="1473835" cy="130810"/>
                <wp:effectExtent l="0" t="0" r="0" b="0"/>
                <wp:wrapNone/>
                <wp:docPr id="360" name="Group 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473835" cy="130810"/>
                          <a:chOff x="0" y="0"/>
                          <a:chExt cx="1473835" cy="130810"/>
                        </a:xfrm>
                      </wpg:grpSpPr>
                      <wps:wsp>
                        <wps:cNvPr id="361" name="Graphic 361"/>
                        <wps:cNvSpPr/>
                        <wps:spPr>
                          <a:xfrm>
                            <a:off x="3487" y="3487"/>
                            <a:ext cx="1466850" cy="1238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466850" h="123825">
                                <a:moveTo>
                                  <a:pt x="1442064" y="123820"/>
                                </a:moveTo>
                                <a:lnTo>
                                  <a:pt x="24785" y="123820"/>
                                </a:lnTo>
                                <a:lnTo>
                                  <a:pt x="21140" y="123094"/>
                                </a:lnTo>
                                <a:lnTo>
                                  <a:pt x="0" y="99039"/>
                                </a:lnTo>
                                <a:lnTo>
                                  <a:pt x="0" y="95250"/>
                                </a:lnTo>
                                <a:lnTo>
                                  <a:pt x="0" y="24785"/>
                                </a:lnTo>
                                <a:lnTo>
                                  <a:pt x="24785" y="0"/>
                                </a:lnTo>
                                <a:lnTo>
                                  <a:pt x="1442064" y="0"/>
                                </a:lnTo>
                                <a:lnTo>
                                  <a:pt x="1466850" y="24785"/>
                                </a:lnTo>
                                <a:lnTo>
                                  <a:pt x="1466850" y="99039"/>
                                </a:lnTo>
                                <a:lnTo>
                                  <a:pt x="1445708" y="123094"/>
                                </a:lnTo>
                                <a:lnTo>
                                  <a:pt x="1442064" y="1238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2F4F4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2" name="Textbox 362"/>
                        <wps:cNvSpPr txBox="1"/>
                        <wps:spPr>
                          <a:xfrm>
                            <a:off x="8250" y="8250"/>
                            <a:ext cx="1457325" cy="114300"/>
                          </a:xfrm>
                          <a:prstGeom prst="rect">
                            <a:avLst/>
                          </a:prstGeom>
                          <a:ln w="16500">
                            <a:solidFill>
                              <a:srgbClr val="E7E9EC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6A92E5EE">
                              <w:pPr>
                                <w:spacing w:before="0" w:line="154" w:lineRule="exact"/>
                                <w:ind w:left="30" w:right="0" w:firstLine="0"/>
                                <w:jc w:val="left"/>
                                <w:rPr>
                                  <w:rFonts w:ascii="Lucida Console"/>
                                  <w:sz w:val="17"/>
                                </w:rPr>
                              </w:pPr>
                              <w:r>
                                <w:rPr>
                                  <w:rFonts w:ascii="Lucida Console"/>
                                  <w:color w:val="333333"/>
                                  <w:spacing w:val="-2"/>
                                  <w:sz w:val="17"/>
                                </w:rPr>
                                <w:t>LeaveApprovalActivity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60" o:spid="_x0000_s1026" o:spt="203" style="position:absolute;left:0pt;margin-left:381.7pt;margin-top:8.2pt;height:10.3pt;width:116.05pt;mso-position-horizontal-relative:page;z-index:-251584512;mso-width-relative:page;mso-height-relative:page;" coordsize="1473835,130810" o:gfxdata="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">
                <o:lock v:ext="edit" aspectratio="f"/>
                <v:shape id="Graphic 361" o:spid="_x0000_s1026" o:spt="100" style="position:absolute;left:3487;top:3487;height:123825;width:1466850;" fillcolor="#F2F4F4" filled="t" stroked="f" coordsize="1466850,123825" o:gfxdata="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s/AE74A&#10;AADcAAAADwAAAAAAAAABACAAAAAiAAAAZHJzL2Rvd25yZXYueG1sUEsBAhQAFAAAAAgAh07iQDMv&#10;BZ47AAAAOQAAABAAAAAAAAAAAQAgAAAADQEAAGRycy9zaGFwZXhtbC54bWxQSwUGAAAAAAYABgBb&#10;AQAAtwMAAAAA&#10;" path="m1442064,123820l24785,123820,21140,123094,0,99039,0,95250,0,24785,24785,0,1442064,0,1466850,24785,1466850,99039,1445708,123094,1442064,12382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362" o:spid="_x0000_s1026" o:spt="202" type="#_x0000_t202" style="position:absolute;left:8250;top:8250;height:114300;width:1457325;" filled="f" stroked="t" coordsize="21600,21600" o:gfxdata="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hUdGvQAA&#10;ANwAAAAPAAAAAAAAAAEAIAAAACIAAABkcnMvZG93bnJldi54bWxQSwECFAAUAAAACACHTuJAMy8F&#10;njsAAAA5AAAAEAAAAAAAAAABACAAAAAMAQAAZHJzL3NoYXBleG1sLnhtbFBLBQYAAAAABgAGAFsB&#10;AAC2AwAAAAA=&#10;">
                  <v:fill on="f" focussize="0,0"/>
                  <v:stroke weight="1.2992125984252pt" color="#E7E9EC" joinstyle="round"/>
                  <v:imagedata o:title=""/>
                  <o:lock v:ext="edit" aspectratio="f"/>
                  <v:textbox inset="0mm,0mm,0mm,0mm">
                    <w:txbxContent>
                      <w:p w14:paraId="6A92E5EE">
                        <w:pPr>
                          <w:spacing w:before="0" w:line="154" w:lineRule="exact"/>
                          <w:ind w:left="30" w:right="0" w:firstLine="0"/>
                          <w:jc w:val="left"/>
                          <w:rPr>
                            <w:rFonts w:ascii="Lucida Console"/>
                            <w:sz w:val="17"/>
                          </w:rPr>
                        </w:pPr>
                        <w:r>
                          <w:rPr>
                            <w:rFonts w:ascii="Lucida Console"/>
                            <w:color w:val="333333"/>
                            <w:spacing w:val="-2"/>
                            <w:sz w:val="17"/>
                          </w:rPr>
                          <w:t>LeaveApprovalActivity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color w:val="333333"/>
          <w:spacing w:val="-2"/>
          <w:sz w:val="19"/>
        </w:rPr>
        <w:t>为按钮设置点击监听器，在监听器中执行数据库更新操作，并调用</w:t>
      </w:r>
      <w:r>
        <w:rPr>
          <w:color w:val="333333"/>
          <w:sz w:val="19"/>
        </w:rPr>
        <w:tab/>
      </w:r>
      <w:r>
        <w:rPr>
          <w:color w:val="333333"/>
          <w:spacing w:val="-6"/>
          <w:sz w:val="19"/>
        </w:rPr>
        <w:t>的公</w:t>
      </w:r>
      <w:r>
        <w:rPr>
          <w:color w:val="333333"/>
          <w:spacing w:val="-2"/>
          <w:sz w:val="19"/>
        </w:rPr>
        <w:t>共方法刷新整个列表，实现数据的实时同步。</w:t>
      </w:r>
    </w:p>
    <w:p w14:paraId="61179D45">
      <w:pPr>
        <w:pStyle w:val="11"/>
        <w:numPr>
          <w:numId w:val="0"/>
        </w:numPr>
        <w:tabs>
          <w:tab w:val="left" w:pos="523"/>
          <w:tab w:val="left" w:pos="8590"/>
        </w:tabs>
        <w:spacing w:before="94" w:after="0" w:line="216" w:lineRule="auto"/>
        <w:ind w:left="308" w:leftChars="0" w:right="82" w:rightChars="0"/>
        <w:jc w:val="left"/>
        <w:rPr>
          <w:color w:val="333333"/>
          <w:spacing w:val="-2"/>
          <w:sz w:val="19"/>
        </w:rPr>
      </w:pPr>
    </w:p>
    <w:p w14:paraId="017112BF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192" w:afterAutospacing="0" w:line="14" w:lineRule="atLeast"/>
        <w:ind w:left="0" w:right="0"/>
        <w:rPr>
          <w:rFonts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好的，我们来逐一分析您提到的每个功能，并指出它们在代码中的具体实现。</w:t>
      </w:r>
    </w:p>
    <w:p w14:paraId="06D532AD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1. 每日打卡 (CheckIn)</w:t>
      </w:r>
    </w:p>
    <w:p w14:paraId="7EB9C4C3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用户的打卡操作主要通过主界面的一个按钮来完成，点击后将当前日期和用户ID存入数据库。</w:t>
      </w:r>
    </w:p>
    <w:p w14:paraId="4E440FD5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drawing>
          <wp:inline distT="0" distB="0" distL="114300" distR="114300">
            <wp:extent cx="3832860" cy="6827520"/>
            <wp:effectExtent l="0" t="0" r="7620" b="0"/>
            <wp:docPr id="36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4" name="图片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32860" cy="682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05815E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数据模型: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main/java/com/example/application/model/CheckIn.java</w:t>
      </w:r>
    </w:p>
    <w:p w14:paraId="40B46728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03A8E77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4BAFCEF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定义了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CheckIn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对象，包含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id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、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userId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和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checkinDate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三个字段。</w:t>
      </w:r>
    </w:p>
    <w:p w14:paraId="5527EBC2">
      <w:pPr>
        <w:keepNext w:val="0"/>
        <w:keepLines w:val="0"/>
        <w:widowControl/>
        <w:numPr>
          <w:ilvl w:val="1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2E1D5D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5F46B6E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数据库操作: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main/java/com/example/application/DatabaseHelper.java</w:t>
      </w:r>
    </w:p>
    <w:p w14:paraId="6DBD173C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A90E81E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343B47E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在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onCreate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方法中，通过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CREATE_TABLE_CHECKIN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语句创建了名为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checkin_table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的数据表。</w:t>
      </w:r>
    </w:p>
    <w:p w14:paraId="34B4EC8D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A7956DF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7CA7C9D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addCheckIn(CheckIn checkIn)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方法：接收一个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CheckIn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对象，并将其插入到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checkin_table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数据表中。</w:t>
      </w:r>
    </w:p>
    <w:p w14:paraId="4C8AA14B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7481EEA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110EC53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getTodayCheckInUserIds(String date)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方法：根据传入的日期，查询并返回所有在当天已打卡的用户ID列表。</w:t>
      </w:r>
    </w:p>
    <w:p w14:paraId="4C9C4CF0">
      <w:pPr>
        <w:keepNext w:val="0"/>
        <w:keepLines w:val="0"/>
        <w:widowControl/>
        <w:numPr>
          <w:ilvl w:val="1"/>
          <w:numId w:val="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01A532A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54E7CC8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界面与逻辑: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main/java/com/example/application/HomeFragment.java</w:t>
      </w:r>
    </w:p>
    <w:p w14:paraId="1FEA68AB">
      <w:pPr>
        <w:keepNext w:val="0"/>
        <w:keepLines w:val="0"/>
        <w:widowControl/>
        <w:numPr>
          <w:ilvl w:val="0"/>
          <w:numId w:val="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E07D00F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35BA744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在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onCreateView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方法中，绑定了布局文件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R.layout.fragment_home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中的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btn_daily_checkin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按钮。</w:t>
      </w:r>
    </w:p>
    <w:p w14:paraId="26E91D52">
      <w:pPr>
        <w:keepNext w:val="0"/>
        <w:keepLines w:val="0"/>
        <w:widowControl/>
        <w:numPr>
          <w:numId w:val="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autoSpaceDE w:val="0"/>
        <w:autoSpaceDN w:val="0"/>
        <w:bidi w:val="0"/>
        <w:spacing w:before="0" w:beforeAutospacing="0" w:after="96" w:afterAutospacing="0" w:line="14" w:lineRule="atLeast"/>
        <w:ind w:right="0" w:rightChars="0"/>
        <w:jc w:val="left"/>
        <w:rPr>
          <w:rFonts w:hint="default" w:ascii="sans-serif" w:hAnsi="sans-serif" w:eastAsia="sans-serif" w:cs="sans-serif"/>
          <w:color w:val="1B1C1D"/>
        </w:rPr>
      </w:pPr>
    </w:p>
    <w:p w14:paraId="0579F78C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FF9FC28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setupButtonClickListeners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方法为 "每日打卡" 按钮设置了点击事件。当用户点击时，程序会获取当前日期，创建一个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CheckIn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对象，并调用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dbHelper.addCheckIn(checkIn)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方法将打卡记录存入数据库，同时会弹出一个 "今日打卡成功！" 的提示。</w:t>
      </w:r>
    </w:p>
    <w:p w14:paraId="0D44BC96">
      <w:pPr>
        <w:keepNext w:val="0"/>
        <w:keepLines w:val="0"/>
        <w:widowControl/>
        <w:numPr>
          <w:ilvl w:val="1"/>
          <w:numId w:val="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2B13204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2. 饮食记录 (Diet)</w:t>
      </w:r>
    </w:p>
    <w:p w14:paraId="09049C27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  <w:bdr w:val="none" w:color="auto" w:sz="0" w:space="0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用户可以在“饮食健康”页面选择餐别、填写食物内容，然后保存记录。</w:t>
      </w:r>
    </w:p>
    <w:p w14:paraId="07DF0F6F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  <w:bdr w:val="none" w:color="auto" w:sz="0" w:space="0"/>
        </w:rPr>
      </w:pPr>
      <w:r>
        <w:drawing>
          <wp:inline distT="0" distB="0" distL="114300" distR="114300">
            <wp:extent cx="3931920" cy="7025640"/>
            <wp:effectExtent l="0" t="0" r="0" b="0"/>
            <wp:docPr id="365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" name="图片 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931920" cy="7025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9EAA3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5085395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数据模型: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main/java/com/example/application/model/Diet.java</w:t>
      </w:r>
    </w:p>
    <w:p w14:paraId="3AEB824D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08756AF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83EAC0E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定义了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Diet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对象，包含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id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、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userId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、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mealType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(餐别)、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foodContent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(食物内容) 和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recordDate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(记录日期)。</w:t>
      </w:r>
    </w:p>
    <w:p w14:paraId="7CB25E35">
      <w:pPr>
        <w:keepNext w:val="0"/>
        <w:keepLines w:val="0"/>
        <w:widowControl/>
        <w:numPr>
          <w:ilvl w:val="1"/>
          <w:numId w:val="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BAB78B8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01FF238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数据库操作: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main/java/com/example/application/DatabaseHelper.java</w:t>
      </w:r>
    </w:p>
    <w:p w14:paraId="65E161DA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AF37831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105B0B2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在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onCreate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方法中，通过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CREATE_TABLE_DIET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语句创建了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diet_table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数据表。</w:t>
      </w:r>
    </w:p>
    <w:p w14:paraId="175260D0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F3BD4A7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58A5B85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addDietLog(Diet diet)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方法：用于将用户的饮食记录对象插入到数据库中。</w:t>
      </w:r>
    </w:p>
    <w:p w14:paraId="487DE4A4">
      <w:pPr>
        <w:keepNext w:val="0"/>
        <w:keepLines w:val="0"/>
        <w:widowControl/>
        <w:numPr>
          <w:ilvl w:val="1"/>
          <w:numId w:val="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9586EC1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EE2CC98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界面与逻辑:</w:t>
      </w:r>
    </w:p>
    <w:p w14:paraId="0118A96E">
      <w:pPr>
        <w:keepNext w:val="0"/>
        <w:keepLines w:val="0"/>
        <w:widowControl/>
        <w:numPr>
          <w:ilvl w:val="0"/>
          <w:numId w:val="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88DD2A5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160C67A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布局文件: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main/res/layout/fragment_health.xml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提供了餐别选择的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Spinner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、食物内容的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EditText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和保存按钮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btn_save_diet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。</w:t>
      </w:r>
    </w:p>
    <w:p w14:paraId="51041087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9AE4684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C67955A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代码实现: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main/java/com/example/application/HealthFragment.java</w:t>
      </w:r>
    </w:p>
    <w:p w14:paraId="2D047844">
      <w:pPr>
        <w:keepNext w:val="0"/>
        <w:keepLines w:val="0"/>
        <w:widowControl/>
        <w:numPr>
          <w:ilvl w:val="1"/>
          <w:numId w:val="1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6384C31">
      <w:pPr>
        <w:keepNext w:val="0"/>
        <w:keepLines w:val="0"/>
        <w:widowControl/>
        <w:numPr>
          <w:ilvl w:val="2"/>
          <w:numId w:val="1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5378DF8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在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onCreateView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方法中初始化了界面控件。</w:t>
      </w:r>
    </w:p>
    <w:p w14:paraId="01AC2DB4">
      <w:pPr>
        <w:keepNext w:val="0"/>
        <w:keepLines w:val="0"/>
        <w:widowControl/>
        <w:numPr>
          <w:ilvl w:val="2"/>
          <w:numId w:val="1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5139977">
      <w:pPr>
        <w:keepNext w:val="0"/>
        <w:keepLines w:val="0"/>
        <w:widowControl/>
        <w:numPr>
          <w:ilvl w:val="2"/>
          <w:numId w:val="1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D7BB570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saveDietLog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方法：当用户点击 "保存饮食记录" 按钮时触发。该方法会从界面获取用户选择的餐别和输入的食物内容，创建一个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Diet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对象，然后调用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dbHelper.addDietLog(diet)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将其存入数据库，并清空输入框。</w:t>
      </w:r>
    </w:p>
    <w:p w14:paraId="1607ACBF">
      <w:pPr>
        <w:keepNext w:val="0"/>
        <w:keepLines w:val="0"/>
        <w:widowControl/>
        <w:numPr>
          <w:ilvl w:val="2"/>
          <w:numId w:val="1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927A5DE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3. 运动记录 (Exercise)</w:t>
      </w:r>
    </w:p>
    <w:p w14:paraId="1E3FD15A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  <w:bdr w:val="none" w:color="auto" w:sz="0" w:space="0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此功能与饮食记录类似，用户在“运动健身”页面选择运动类型并打卡，系统会记录下运动信息。</w:t>
      </w:r>
    </w:p>
    <w:p w14:paraId="6CF1598F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  <w:bdr w:val="none" w:color="auto" w:sz="0" w:space="0"/>
        </w:rPr>
      </w:pPr>
      <w:r>
        <w:drawing>
          <wp:inline distT="0" distB="0" distL="114300" distR="114300">
            <wp:extent cx="3710940" cy="6774180"/>
            <wp:effectExtent l="0" t="0" r="7620" b="7620"/>
            <wp:docPr id="36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" name="图片 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710940" cy="677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EC92D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0FF0489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数据模型: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main/java/com/example/application/model/Exercise.java</w:t>
      </w:r>
    </w:p>
    <w:p w14:paraId="696CD538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DF553BF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103FF82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定义了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Exercise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对象，包含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id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、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userId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、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exerciseType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(运动类型) 和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exerciseDate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(运动日期)。</w:t>
      </w:r>
    </w:p>
    <w:p w14:paraId="74553D1A">
      <w:pPr>
        <w:keepNext w:val="0"/>
        <w:keepLines w:val="0"/>
        <w:widowControl/>
        <w:numPr>
          <w:ilvl w:val="1"/>
          <w:numId w:val="1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A7E32B7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E93851E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数据库操作: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main/java/com/example/application/DatabaseHelper.java</w:t>
      </w:r>
    </w:p>
    <w:p w14:paraId="41446982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CB78E4F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8A3BC40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在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onCreate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方法中，通过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CREATE_TABLE_EXERCISE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创建了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exercise_table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数据表。</w:t>
      </w:r>
    </w:p>
    <w:p w14:paraId="0D3BF556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1B5DB0E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7135A7A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addExerciseLog(Exercise exercise)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方法：用于将新的运动记录存入数据库。</w:t>
      </w:r>
    </w:p>
    <w:p w14:paraId="0D9D4EE7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9C68631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2CA280F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getAllExerciseLogsForUser(int userId)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方法：用于获取指定用户的所有运动历史记录。</w:t>
      </w:r>
    </w:p>
    <w:p w14:paraId="208B2CE0">
      <w:pPr>
        <w:keepNext w:val="0"/>
        <w:keepLines w:val="0"/>
        <w:widowControl/>
        <w:numPr>
          <w:ilvl w:val="1"/>
          <w:numId w:val="1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1B08C66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5C603A7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界面与逻辑:</w:t>
      </w:r>
    </w:p>
    <w:p w14:paraId="2C7D239F">
      <w:pPr>
        <w:keepNext w:val="0"/>
        <w:keepLines w:val="0"/>
        <w:widowControl/>
        <w:numPr>
          <w:ilvl w:val="0"/>
          <w:numId w:val="1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99BBF53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4B8ECED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布局文件: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main/res/layout/fragment_fitness.xml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包含一个用于选择运动类型的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Spinner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和一个打卡按钮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btn_checkin_exercise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。</w:t>
      </w:r>
    </w:p>
    <w:p w14:paraId="1AB7BA3F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935EF17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6CAA1A0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代码实现: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main/java/com/example/application/FitnessFragment.java</w:t>
      </w:r>
    </w:p>
    <w:p w14:paraId="63F54219">
      <w:pPr>
        <w:keepNext w:val="0"/>
        <w:keepLines w:val="0"/>
        <w:widowControl/>
        <w:numPr>
          <w:ilvl w:val="1"/>
          <w:numId w:val="1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DDAB249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51E071D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saveExerciseLog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方法：在用户点击运动打卡按钮后被调用。它会获取用户选择的运动类型和当前时间，封装成一个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Exercise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对象，并通过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dbHelper.addExerciseLog(exercise)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保存。</w:t>
      </w:r>
    </w:p>
    <w:p w14:paraId="7D27DDDD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9801FA9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69BB435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loadExerciseHistory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方法：用于从数据库加载当前用户的运动历史，并显示在界面底部的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ListView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中。</w:t>
      </w:r>
    </w:p>
    <w:p w14:paraId="2286C0E4">
      <w:pPr>
        <w:keepNext w:val="0"/>
        <w:keepLines w:val="0"/>
        <w:widowControl/>
        <w:numPr>
          <w:ilvl w:val="2"/>
          <w:numId w:val="1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D59210B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4. 就诊预约 (Appointment)</w:t>
      </w:r>
    </w:p>
    <w:p w14:paraId="596086EC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  <w:bdr w:val="none" w:color="auto" w:sz="0" w:space="0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学生用户可以提交就诊预约，而医生用户可以查看所有人的预约信息。</w:t>
      </w:r>
    </w:p>
    <w:p w14:paraId="5B6382E1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  <w:bdr w:val="none" w:color="auto" w:sz="0" w:space="0"/>
        </w:rPr>
      </w:pPr>
      <w:r>
        <w:drawing>
          <wp:inline distT="0" distB="0" distL="114300" distR="114300">
            <wp:extent cx="3886200" cy="6888480"/>
            <wp:effectExtent l="0" t="0" r="0" b="0"/>
            <wp:docPr id="36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" name="图片 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688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AF62DC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8D29C33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数据模型: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main/java/com/example/application/model/Appointment.java</w:t>
      </w:r>
    </w:p>
    <w:p w14:paraId="35E6F042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CD9B71E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39CA5BB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定义了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Appointment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对象，包含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id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、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userId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、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department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(科室)、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appointmentTime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(预约时间) 和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description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(病情描述)。</w:t>
      </w:r>
    </w:p>
    <w:p w14:paraId="7003F168">
      <w:pPr>
        <w:keepNext w:val="0"/>
        <w:keepLines w:val="0"/>
        <w:widowControl/>
        <w:numPr>
          <w:ilvl w:val="1"/>
          <w:numId w:val="1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E151153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9B4B90B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数据库操作: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main/java/com/example/application/DatabaseHelper.java</w:t>
      </w:r>
    </w:p>
    <w:p w14:paraId="7C150909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9B1EC0B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2C362A4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CREATE_TABLE_APPOINTMENT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语句在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onCreate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方法中创建了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appointment_table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数据表。</w:t>
      </w:r>
    </w:p>
    <w:p w14:paraId="5D1F479B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E42D4A8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D83786F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addAppointment(Appointment appointment)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方法：用于学生提交预约申请。</w:t>
      </w:r>
    </w:p>
    <w:p w14:paraId="10DE03BC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43950A2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0703728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getAllAppointments()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方法：用于医生或管理员获取所有的预约记录。</w:t>
      </w:r>
    </w:p>
    <w:p w14:paraId="54B0EA6C">
      <w:pPr>
        <w:keepNext w:val="0"/>
        <w:keepLines w:val="0"/>
        <w:widowControl/>
        <w:numPr>
          <w:ilvl w:val="1"/>
          <w:numId w:val="1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A611B6D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1C1B271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界面与逻辑:</w:t>
      </w:r>
    </w:p>
    <w:p w14:paraId="692FEBB7">
      <w:pPr>
        <w:keepNext w:val="0"/>
        <w:keepLines w:val="0"/>
        <w:widowControl/>
        <w:numPr>
          <w:ilvl w:val="0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62142AD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8FDADD7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学生预约:</w:t>
      </w:r>
    </w:p>
    <w:p w14:paraId="4690D499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DBC9AE8">
      <w:pPr>
        <w:keepNext w:val="0"/>
        <w:keepLines w:val="0"/>
        <w:widowControl/>
        <w:numPr>
          <w:ilvl w:val="2"/>
          <w:numId w:val="2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2845435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布局文件: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main/res/layout/activity_appointment.xml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提供了科室选择、时间输入和病情描述的界面。</w:t>
      </w:r>
    </w:p>
    <w:p w14:paraId="3B7589CE">
      <w:pPr>
        <w:keepNext w:val="0"/>
        <w:keepLines w:val="0"/>
        <w:widowControl/>
        <w:numPr>
          <w:ilvl w:val="2"/>
          <w:numId w:val="2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882FCFA">
      <w:pPr>
        <w:keepNext w:val="0"/>
        <w:keepLines w:val="0"/>
        <w:widowControl/>
        <w:numPr>
          <w:ilvl w:val="2"/>
          <w:numId w:val="2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7D7F97D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代码实现: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main/java/com/example/application/activity/AppointmentActivity.java</w:t>
      </w:r>
    </w:p>
    <w:p w14:paraId="7DE1D56C">
      <w:pPr>
        <w:keepNext w:val="0"/>
        <w:keepLines w:val="0"/>
        <w:widowControl/>
        <w:numPr>
          <w:ilvl w:val="2"/>
          <w:numId w:val="2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5F6C332">
      <w:pPr>
        <w:keepNext w:val="0"/>
        <w:keepLines w:val="0"/>
        <w:widowControl/>
        <w:numPr>
          <w:ilvl w:val="3"/>
          <w:numId w:val="2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88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3F3B0F7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submitAppointment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方法：当用户点击 "提交预约" 按钮时，该方法收集用户填写的所有信息，创建一个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Appointment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对象，并调用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dbHelper.addAppointment(appointment)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将其存入数据库。</w:t>
      </w:r>
    </w:p>
    <w:p w14:paraId="0898A47C">
      <w:pPr>
        <w:keepNext w:val="0"/>
        <w:keepLines w:val="0"/>
        <w:widowControl/>
        <w:numPr>
          <w:ilvl w:val="3"/>
          <w:numId w:val="2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88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7A8B002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B96A5B0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医生查看预约:</w:t>
      </w:r>
    </w:p>
    <w:p w14:paraId="4E1CCE1A">
      <w:pPr>
        <w:keepNext w:val="0"/>
        <w:keepLines w:val="0"/>
        <w:widowControl/>
        <w:numPr>
          <w:ilvl w:val="1"/>
          <w:numId w:val="2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79FFD9B">
      <w:pPr>
        <w:keepNext w:val="0"/>
        <w:keepLines w:val="0"/>
        <w:widowControl/>
        <w:numPr>
          <w:ilvl w:val="2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9B23F83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布局文件: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main/res/layout/activity_doctor_home.xml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中有一个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ListView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(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lv_appointments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) 用于展示预约列表。</w:t>
      </w:r>
    </w:p>
    <w:p w14:paraId="7C7D2D49">
      <w:pPr>
        <w:keepNext w:val="0"/>
        <w:keepLines w:val="0"/>
        <w:widowControl/>
        <w:numPr>
          <w:ilvl w:val="2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F9A2FA6">
      <w:pPr>
        <w:keepNext w:val="0"/>
        <w:keepLines w:val="0"/>
        <w:widowControl/>
        <w:numPr>
          <w:ilvl w:val="2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9AA57E3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代码实现: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main/java/com/example/application/activity/DoctorHomeActivity.java</w:t>
      </w:r>
    </w:p>
    <w:p w14:paraId="78F9E3DB">
      <w:pPr>
        <w:keepNext w:val="0"/>
        <w:keepLines w:val="0"/>
        <w:widowControl/>
        <w:numPr>
          <w:ilvl w:val="2"/>
          <w:numId w:val="1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F63E547">
      <w:pPr>
        <w:keepNext w:val="0"/>
        <w:keepLines w:val="0"/>
        <w:widowControl/>
        <w:numPr>
          <w:ilvl w:val="3"/>
          <w:numId w:val="2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88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C9712B6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loadAppointments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方法：调用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dbHelper.getAllAppointments()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获取所有预约数据，然后通过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AppointmentAdapter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将数据显示在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ListView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上。</w:t>
      </w:r>
    </w:p>
    <w:p w14:paraId="5BD16078">
      <w:pPr>
        <w:keepNext w:val="0"/>
        <w:keepLines w:val="0"/>
        <w:widowControl/>
        <w:numPr>
          <w:ilvl w:val="3"/>
          <w:numId w:val="2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88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3D53E5C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5. 请假申请 (LeaveRequest)</w:t>
      </w:r>
    </w:p>
    <w:p w14:paraId="215A0C38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  <w:bdr w:val="none" w:color="auto" w:sz="0" w:space="0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学生可以提交请假申请，而老师则可以审批这些申请。</w:t>
      </w:r>
    </w:p>
    <w:p w14:paraId="028BA3BE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  <w:bdr w:val="none" w:color="auto" w:sz="0" w:space="0"/>
        </w:rPr>
      </w:pPr>
      <w:r>
        <w:drawing>
          <wp:inline distT="0" distB="0" distL="114300" distR="114300">
            <wp:extent cx="3848100" cy="6934200"/>
            <wp:effectExtent l="0" t="0" r="7620" b="0"/>
            <wp:docPr id="36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848100" cy="6934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19B71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E17DA79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数据模型: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main/java/com/example/application/model/LeaveRequest.java</w:t>
      </w:r>
    </w:p>
    <w:p w14:paraId="7224FBA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D23FF5A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153990F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定义了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LeaveRequest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对象，包含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id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、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userId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、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reason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(原因)、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leaveTime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(时间) 和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status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(状态)，状态包含 "待审批"、"已批准"、"已拒绝" 三种。</w:t>
      </w:r>
    </w:p>
    <w:p w14:paraId="420256CD">
      <w:pPr>
        <w:keepNext w:val="0"/>
        <w:keepLines w:val="0"/>
        <w:widowControl/>
        <w:numPr>
          <w:ilvl w:val="1"/>
          <w:numId w:val="2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FC0DBA3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5FA135B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数据库操作: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main/java/com/example/application/DatabaseHelper.java</w:t>
      </w:r>
    </w:p>
    <w:p w14:paraId="756FF196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0EC9202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56D599F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通过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CREATE_TABLE_LEAVE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语句创建了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leave_table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数据表。</w:t>
      </w:r>
    </w:p>
    <w:p w14:paraId="40A88942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0DE9722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3B8BBC6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addLeaveRequest(LeaveRequest leaveRequest)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方法：用于学生提交请假申请。</w:t>
      </w:r>
    </w:p>
    <w:p w14:paraId="77169059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F57DC65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A324273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getAllLeaveRequests()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方法：供老师获取所有学生的请假申请列表。</w:t>
      </w:r>
    </w:p>
    <w:p w14:paraId="32755B93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B1A2DB1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267276D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updateLeaveRequestStatus(LeaveRequest leaveRequest)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方法：用于老师更新请假申请的状态（批准或拒绝）。</w:t>
      </w:r>
    </w:p>
    <w:p w14:paraId="194F5333">
      <w:pPr>
        <w:keepNext w:val="0"/>
        <w:keepLines w:val="0"/>
        <w:widowControl/>
        <w:numPr>
          <w:ilvl w:val="1"/>
          <w:numId w:val="2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5DF7B75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B3C21A1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界面与逻辑:</w:t>
      </w:r>
    </w:p>
    <w:p w14:paraId="01046F43">
      <w:pPr>
        <w:keepNext w:val="0"/>
        <w:keepLines w:val="0"/>
        <w:widowControl/>
        <w:numPr>
          <w:ilvl w:val="0"/>
          <w:numId w:val="2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07E06FC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6FB5EE1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学生申请:</w:t>
      </w:r>
    </w:p>
    <w:p w14:paraId="646235AB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795624A">
      <w:pPr>
        <w:keepNext w:val="0"/>
        <w:keepLines w:val="0"/>
        <w:widowControl/>
        <w:numPr>
          <w:ilvl w:val="2"/>
          <w:numId w:val="2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831168A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布局文件: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main/res/layout/activity_leave_application.xml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。</w:t>
      </w:r>
    </w:p>
    <w:p w14:paraId="02654990">
      <w:pPr>
        <w:keepNext w:val="0"/>
        <w:keepLines w:val="0"/>
        <w:widowControl/>
        <w:numPr>
          <w:ilvl w:val="2"/>
          <w:numId w:val="2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ABF075B">
      <w:pPr>
        <w:keepNext w:val="0"/>
        <w:keepLines w:val="0"/>
        <w:widowControl/>
        <w:numPr>
          <w:ilvl w:val="2"/>
          <w:numId w:val="2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BDE4BAE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代码实现: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main/java/com/example/application/activity/LeaveApplicationActivity.java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的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submitLeaveRequest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方法负责收集学生输入的请假信息并存入数据库。</w:t>
      </w:r>
    </w:p>
    <w:p w14:paraId="285ABA93">
      <w:pPr>
        <w:keepNext w:val="0"/>
        <w:keepLines w:val="0"/>
        <w:widowControl/>
        <w:numPr>
          <w:ilvl w:val="2"/>
          <w:numId w:val="2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3D0C389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76E83F5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老师审批:</w:t>
      </w:r>
    </w:p>
    <w:p w14:paraId="609DD9C8">
      <w:pPr>
        <w:keepNext w:val="0"/>
        <w:keepLines w:val="0"/>
        <w:widowControl/>
        <w:numPr>
          <w:ilvl w:val="1"/>
          <w:numId w:val="2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2B4D9C2">
      <w:pPr>
        <w:keepNext w:val="0"/>
        <w:keepLines w:val="0"/>
        <w:widowControl/>
        <w:numPr>
          <w:ilvl w:val="2"/>
          <w:numId w:val="2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B24AED1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布局文件: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main/res/layout/activity_leave_approval.xml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使用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ListView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展示请假列表。</w:t>
      </w:r>
    </w:p>
    <w:p w14:paraId="5028A785">
      <w:pPr>
        <w:keepNext w:val="0"/>
        <w:keepLines w:val="0"/>
        <w:widowControl/>
        <w:numPr>
          <w:ilvl w:val="2"/>
          <w:numId w:val="2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377E9FF">
      <w:pPr>
        <w:keepNext w:val="0"/>
        <w:keepLines w:val="0"/>
        <w:widowControl/>
        <w:numPr>
          <w:ilvl w:val="2"/>
          <w:numId w:val="2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BEC1D0B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代码实现: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main/java/com/example/application/activity/LeaveApprovalActivity.java</w:t>
      </w:r>
    </w:p>
    <w:p w14:paraId="059FAE8D">
      <w:pPr>
        <w:keepNext w:val="0"/>
        <w:keepLines w:val="0"/>
        <w:widowControl/>
        <w:numPr>
          <w:ilvl w:val="2"/>
          <w:numId w:val="2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920135C">
      <w:pPr>
        <w:keepNext w:val="0"/>
        <w:keepLines w:val="0"/>
        <w:widowControl/>
        <w:numPr>
          <w:ilvl w:val="3"/>
          <w:numId w:val="2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88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15B65D2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loadLeaveRequests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方法：从数据库获取所有请假申请，并通过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LeaveRequestAdapter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显示出来。</w:t>
      </w:r>
    </w:p>
    <w:p w14:paraId="7291F21F">
      <w:pPr>
        <w:keepNext w:val="0"/>
        <w:keepLines w:val="0"/>
        <w:widowControl/>
        <w:numPr>
          <w:ilvl w:val="3"/>
          <w:numId w:val="29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88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DD5C876">
      <w:pPr>
        <w:keepNext w:val="0"/>
        <w:keepLines w:val="0"/>
        <w:widowControl/>
        <w:numPr>
          <w:ilvl w:val="2"/>
          <w:numId w:val="2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9AE2FE5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Adapter 实现: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main/java/com/example/application/LeaveRequestAdapter.java</w:t>
      </w:r>
    </w:p>
    <w:p w14:paraId="62A457D6">
      <w:pPr>
        <w:keepNext w:val="0"/>
        <w:keepLines w:val="0"/>
        <w:widowControl/>
        <w:numPr>
          <w:ilvl w:val="2"/>
          <w:numId w:val="28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59C9428">
      <w:pPr>
        <w:keepNext w:val="0"/>
        <w:keepLines w:val="0"/>
        <w:widowControl/>
        <w:numPr>
          <w:ilvl w:val="3"/>
          <w:numId w:val="3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88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7BAD62F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在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getView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方法中，为 "批准" 和 "拒绝" 按钮设置了点击事件。点击后，会更新对应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LeaveRequest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的状态，并调用数据库的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updateLeaveRequestStatus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方法，最后刷新列表。</w:t>
      </w:r>
    </w:p>
    <w:p w14:paraId="39E11599">
      <w:pPr>
        <w:keepNext w:val="0"/>
        <w:keepLines w:val="0"/>
        <w:widowControl/>
        <w:numPr>
          <w:ilvl w:val="3"/>
          <w:numId w:val="30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88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C27A708">
      <w:pPr>
        <w:pStyle w:val="4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1B1C1D" w:sz="0" w:space="0"/>
        </w:rPr>
        <w:t>6. 消息通知 (Notification)</w:t>
      </w:r>
    </w:p>
    <w:p w14:paraId="5ACEDC1A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老师或管理员可以发布、修改和删除通知，所有用户都可以在主页看到通知列表。</w:t>
      </w:r>
    </w:p>
    <w:p w14:paraId="79CCB382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  <w:r>
        <w:drawing>
          <wp:inline distT="0" distB="0" distL="114300" distR="114300">
            <wp:extent cx="3779520" cy="6888480"/>
            <wp:effectExtent l="0" t="0" r="0" b="0"/>
            <wp:docPr id="36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9" name="图片 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79520" cy="6888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2" w:name="_GoBack"/>
      <w:bookmarkEnd w:id="12"/>
    </w:p>
    <w:p w14:paraId="5E838205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数据模型: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main/java/com/example/application/model/Notification.java</w:t>
      </w:r>
    </w:p>
    <w:p w14:paraId="13685ED6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F71C81E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06F1C0D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定义了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Notification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对象，包含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id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、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title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(标题) 和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content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(内容)。</w:t>
      </w:r>
    </w:p>
    <w:p w14:paraId="7ABEF530">
      <w:pPr>
        <w:keepNext w:val="0"/>
        <w:keepLines w:val="0"/>
        <w:widowControl/>
        <w:numPr>
          <w:ilvl w:val="1"/>
          <w:numId w:val="32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0643925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1D3BF51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数据库操作: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main/java/com/example/application/DatabaseHelper.java</w:t>
      </w:r>
    </w:p>
    <w:p w14:paraId="629D3294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3F49E02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78FA138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通过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CREATE_TABLE_NOTIFICATION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创建了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notification_table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数据表。</w:t>
      </w:r>
    </w:p>
    <w:p w14:paraId="3D0E241C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F375E40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D8A6E29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提供了完整的增删改查方法：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addNotification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、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getAllNotifications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、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updateNotification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和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deleteNotification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。</w:t>
      </w:r>
    </w:p>
    <w:p w14:paraId="52D42F9A">
      <w:pPr>
        <w:keepNext w:val="0"/>
        <w:keepLines w:val="0"/>
        <w:widowControl/>
        <w:numPr>
          <w:ilvl w:val="1"/>
          <w:numId w:val="33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452A90CA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D8CEE57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界面与逻辑:</w:t>
      </w:r>
    </w:p>
    <w:p w14:paraId="71082D80">
      <w:pPr>
        <w:keepNext w:val="0"/>
        <w:keepLines w:val="0"/>
        <w:widowControl/>
        <w:numPr>
          <w:ilvl w:val="0"/>
          <w:numId w:val="3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EB3CB3C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BBB705D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通知管理 (老师/管理员):</w:t>
      </w:r>
    </w:p>
    <w:p w14:paraId="4171D7DB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6725F2DC">
      <w:pPr>
        <w:keepNext w:val="0"/>
        <w:keepLines w:val="0"/>
        <w:widowControl/>
        <w:numPr>
          <w:ilvl w:val="2"/>
          <w:numId w:val="3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5C6E022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布局文件: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main/res/layout/activity_manage_notifications.xml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和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main/res/layout/dialog_add_edit_notification.xml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。</w:t>
      </w:r>
    </w:p>
    <w:p w14:paraId="16F23299">
      <w:pPr>
        <w:keepNext w:val="0"/>
        <w:keepLines w:val="0"/>
        <w:widowControl/>
        <w:numPr>
          <w:ilvl w:val="2"/>
          <w:numId w:val="3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D25D186">
      <w:pPr>
        <w:keepNext w:val="0"/>
        <w:keepLines w:val="0"/>
        <w:widowControl/>
        <w:numPr>
          <w:ilvl w:val="2"/>
          <w:numId w:val="3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7C3C93C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代码实现: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main/java/com/example/application/activity/ManageNotificationsActivity.java</w:t>
      </w:r>
    </w:p>
    <w:p w14:paraId="63B1936A">
      <w:pPr>
        <w:keepNext w:val="0"/>
        <w:keepLines w:val="0"/>
        <w:widowControl/>
        <w:numPr>
          <w:ilvl w:val="2"/>
          <w:numId w:val="35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373429E">
      <w:pPr>
        <w:keepNext w:val="0"/>
        <w:keepLines w:val="0"/>
        <w:widowControl/>
        <w:numPr>
          <w:ilvl w:val="3"/>
          <w:numId w:val="3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88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8FC8473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loadNotifications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方法：加载所有通知并显示。</w:t>
      </w:r>
    </w:p>
    <w:p w14:paraId="30645886">
      <w:pPr>
        <w:keepNext w:val="0"/>
        <w:keepLines w:val="0"/>
        <w:widowControl/>
        <w:numPr>
          <w:ilvl w:val="3"/>
          <w:numId w:val="3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88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915199D">
      <w:pPr>
        <w:keepNext w:val="0"/>
        <w:keepLines w:val="0"/>
        <w:widowControl/>
        <w:numPr>
          <w:ilvl w:val="3"/>
          <w:numId w:val="3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88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645D708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showAddEditDialog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方法：弹出对话框供管理员添加或编辑通知。</w:t>
      </w:r>
    </w:p>
    <w:p w14:paraId="10F51737">
      <w:pPr>
        <w:keepNext w:val="0"/>
        <w:keepLines w:val="0"/>
        <w:widowControl/>
        <w:numPr>
          <w:ilvl w:val="3"/>
          <w:numId w:val="3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88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37B1969">
      <w:pPr>
        <w:keepNext w:val="0"/>
        <w:keepLines w:val="0"/>
        <w:widowControl/>
        <w:numPr>
          <w:ilvl w:val="3"/>
          <w:numId w:val="3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88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0D9D391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confirmDelete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方法：在删除前弹出确认对话框。</w:t>
      </w:r>
    </w:p>
    <w:p w14:paraId="2D97D1F1">
      <w:pPr>
        <w:keepNext w:val="0"/>
        <w:keepLines w:val="0"/>
        <w:widowControl/>
        <w:numPr>
          <w:ilvl w:val="3"/>
          <w:numId w:val="36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88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34C37807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B856B53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通知展示 (所有用户):</w:t>
      </w:r>
    </w:p>
    <w:p w14:paraId="4A12606E">
      <w:pPr>
        <w:keepNext w:val="0"/>
        <w:keepLines w:val="0"/>
        <w:widowControl/>
        <w:numPr>
          <w:ilvl w:val="1"/>
          <w:numId w:val="34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144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6136A1F">
      <w:pPr>
        <w:keepNext w:val="0"/>
        <w:keepLines w:val="0"/>
        <w:widowControl/>
        <w:numPr>
          <w:ilvl w:val="2"/>
          <w:numId w:val="3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73597360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布局文件: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main/res/layout/fragment_home.xml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包含一个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ListView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(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lv_notifications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>)。</w:t>
      </w:r>
    </w:p>
    <w:p w14:paraId="34517E50">
      <w:pPr>
        <w:keepNext w:val="0"/>
        <w:keepLines w:val="0"/>
        <w:widowControl/>
        <w:numPr>
          <w:ilvl w:val="2"/>
          <w:numId w:val="3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1AE150EA">
      <w:pPr>
        <w:keepNext w:val="0"/>
        <w:keepLines w:val="0"/>
        <w:widowControl/>
        <w:numPr>
          <w:ilvl w:val="2"/>
          <w:numId w:val="3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1F0B27B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Fonts w:hint="default" w:ascii="sans-serif" w:hAnsi="sans-serif" w:eastAsia="sans-serif" w:cs="sans-serif"/>
          <w:b/>
          <w:bCs/>
          <w:color w:val="1B1C1D"/>
          <w:bdr w:val="none" w:color="1B1C1D" w:sz="0" w:space="0"/>
        </w:rPr>
        <w:t>代码实现: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main/java/com/example/application/HomeFragment.java</w:t>
      </w:r>
    </w:p>
    <w:p w14:paraId="335C0163">
      <w:pPr>
        <w:keepNext w:val="0"/>
        <w:keepLines w:val="0"/>
        <w:widowControl/>
        <w:numPr>
          <w:ilvl w:val="2"/>
          <w:numId w:val="37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tabs>
          <w:tab w:val="left" w:pos="2160"/>
        </w:tabs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0B80F46D">
      <w:pPr>
        <w:keepNext w:val="0"/>
        <w:keepLines w:val="0"/>
        <w:widowControl/>
        <w:numPr>
          <w:ilvl w:val="3"/>
          <w:numId w:val="3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56D2DE53">
      <w:pPr>
        <w:pStyle w:val="6"/>
        <w:keepNext w:val="0"/>
        <w:keepLines w:val="0"/>
        <w:widowControl/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/>
        <w:rPr>
          <w:rFonts w:hint="default" w:ascii="sans-serif" w:hAnsi="sans-serif" w:eastAsia="sans-serif" w:cs="sans-serif"/>
          <w:color w:val="1B1C1D"/>
        </w:rPr>
      </w:pP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loadNotificationsFromDb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方法：在页面显示时从数据库加载所有通知，并设置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ListView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的 </w:t>
      </w:r>
      <w:r>
        <w:rPr>
          <w:rStyle w:val="9"/>
          <w:rFonts w:hint="default" w:ascii="sans-serif" w:hAnsi="sans-serif" w:eastAsia="sans-serif" w:cs="sans-serif"/>
          <w:color w:val="444746"/>
          <w:bdr w:val="none" w:color="444746" w:sz="0" w:space="0"/>
        </w:rPr>
        <w:t>Adapter</w:t>
      </w:r>
      <w:r>
        <w:rPr>
          <w:rFonts w:hint="default" w:ascii="sans-serif" w:hAnsi="sans-serif" w:eastAsia="sans-serif" w:cs="sans-serif"/>
          <w:color w:val="1B1C1D"/>
          <w:bdr w:val="none" w:color="auto" w:sz="0" w:space="0"/>
        </w:rPr>
        <w:t xml:space="preserve"> 来展示它们。</w:t>
      </w:r>
    </w:p>
    <w:p w14:paraId="7709777C">
      <w:pPr>
        <w:keepNext w:val="0"/>
        <w:keepLines w:val="0"/>
        <w:widowControl/>
        <w:numPr>
          <w:ilvl w:val="3"/>
          <w:numId w:val="31"/>
        </w:numPr>
        <w:suppressLineNumbers w:val="0"/>
        <w:pBdr>
          <w:top w:val="none" w:color="1B1C1D" w:sz="0" w:space="0"/>
          <w:left w:val="none" w:color="1B1C1D" w:sz="0" w:space="0"/>
          <w:bottom w:val="none" w:color="1B1C1D" w:sz="0" w:space="0"/>
          <w:right w:val="none" w:color="1B1C1D" w:sz="0" w:space="0"/>
        </w:pBdr>
        <w:bidi w:val="0"/>
        <w:spacing w:before="0" w:beforeAutospacing="0" w:after="96" w:afterAutospacing="0" w:line="14" w:lineRule="atLeast"/>
        <w:ind w:left="0" w:right="0" w:hanging="360"/>
        <w:rPr>
          <w:rFonts w:hint="default" w:ascii="sans-serif" w:hAnsi="sans-serif" w:eastAsia="sans-serif" w:cs="sans-serif"/>
          <w:color w:val="1B1C1D"/>
        </w:rPr>
      </w:pPr>
    </w:p>
    <w:p w14:paraId="238AA9FF">
      <w:pPr>
        <w:pStyle w:val="11"/>
        <w:numPr>
          <w:numId w:val="0"/>
        </w:numPr>
        <w:tabs>
          <w:tab w:val="left" w:pos="523"/>
          <w:tab w:val="left" w:pos="8590"/>
        </w:tabs>
        <w:spacing w:before="94" w:after="0" w:line="216" w:lineRule="auto"/>
        <w:ind w:left="308" w:leftChars="0" w:right="82" w:rightChars="0"/>
        <w:jc w:val="left"/>
        <w:rPr>
          <w:color w:val="333333"/>
          <w:spacing w:val="-2"/>
          <w:sz w:val="19"/>
        </w:rPr>
      </w:pPr>
    </w:p>
    <w:sectPr>
      <w:type w:val="continuous"/>
      <w:pgSz w:w="11900" w:h="16840"/>
      <w:pgMar w:top="5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 Black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Lucida Console">
    <w:panose1 w:val="020B0609040504020204"/>
    <w:charset w:val="01"/>
    <w:family w:val="modern"/>
    <w:pitch w:val="default"/>
    <w:sig w:usb0="8000028F" w:usb1="00001800" w:usb2="00000000" w:usb3="00000000" w:csb0="0000001F" w:csb1="D7D7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arasa Fixed CL Ligh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arasa Fixed CL Light">
    <w:panose1 w:val="02000409000000000000"/>
    <w:charset w:val="88"/>
    <w:family w:val="auto"/>
    <w:pitch w:val="default"/>
    <w:sig w:usb0="F50006FF" w:usb1="79DFFFFF" w:usb2="0304003E" w:usb3="0010A008" w:csb0="2010011F" w:csb1="C4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3C404FA"/>
    <w:multiLevelType w:val="multilevel"/>
    <w:tmpl w:val="C3C404F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decimal"/>
      <w:lvlText w:val="%1."/>
      <w:lvlJc w:val="left"/>
      <w:pPr>
        <w:ind w:left="973" w:hanging="2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2"/>
        <w:sz w:val="19"/>
        <w:szCs w:val="19"/>
        <w:lang w:val="en-US" w:eastAsia="zh-CN" w:bidi="ar-SA"/>
      </w:rPr>
    </w:lvl>
    <w:lvl w:ilvl="1" w:tentative="0">
      <w:start w:val="0"/>
      <w:numFmt w:val="bullet"/>
      <w:lvlText w:val="•"/>
      <w:lvlJc w:val="left"/>
      <w:pPr>
        <w:ind w:left="1060" w:hanging="215"/>
      </w:pPr>
      <w:rPr>
        <w:rFonts w:hint="default"/>
        <w:lang w:val="en-US" w:eastAsia="zh-CN" w:bidi="ar-SA"/>
      </w:rPr>
    </w:lvl>
    <w:lvl w:ilvl="2" w:tentative="0">
      <w:start w:val="0"/>
      <w:numFmt w:val="bullet"/>
      <w:lvlText w:val="•"/>
      <w:lvlJc w:val="left"/>
      <w:pPr>
        <w:ind w:left="1141" w:hanging="215"/>
      </w:pPr>
      <w:rPr>
        <w:rFonts w:hint="default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222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1303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1384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1465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1546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1626" w:hanging="215"/>
      </w:pPr>
      <w:rPr>
        <w:rFonts w:hint="default"/>
        <w:lang w:val="en-US" w:eastAsia="zh-CN" w:bidi="ar-SA"/>
      </w:rPr>
    </w:lvl>
  </w:abstractNum>
  <w:abstractNum w:abstractNumId="2">
    <w:nsid w:val="D75EA37B"/>
    <w:multiLevelType w:val="multilevel"/>
    <w:tmpl w:val="D75EA37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15E019F"/>
    <w:multiLevelType w:val="multilevel"/>
    <w:tmpl w:val="E15E019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053208E"/>
    <w:multiLevelType w:val="multilevel"/>
    <w:tmpl w:val="0053208E"/>
    <w:lvl w:ilvl="0" w:tentative="0">
      <w:start w:val="4"/>
      <w:numFmt w:val="decimal"/>
      <w:lvlText w:val="%1."/>
      <w:lvlJc w:val="left"/>
      <w:pPr>
        <w:ind w:left="399" w:hanging="327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6"/>
        <w:sz w:val="29"/>
        <w:szCs w:val="29"/>
        <w:lang w:val="en-US" w:eastAsia="zh-CN" w:bidi="ar-SA"/>
      </w:rPr>
    </w:lvl>
    <w:lvl w:ilvl="1" w:tentative="0">
      <w:start w:val="1"/>
      <w:numFmt w:val="decimal"/>
      <w:lvlText w:val="%1.%2"/>
      <w:lvlJc w:val="left"/>
      <w:pPr>
        <w:ind w:left="484" w:hanging="41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6"/>
        <w:sz w:val="24"/>
        <w:szCs w:val="24"/>
        <w:lang w:val="en-US" w:eastAsia="zh-CN" w:bidi="ar-SA"/>
      </w:rPr>
    </w:lvl>
    <w:lvl w:ilvl="2" w:tentative="0">
      <w:start w:val="1"/>
      <w:numFmt w:val="decimal"/>
      <w:lvlText w:val="%3."/>
      <w:lvlJc w:val="left"/>
      <w:pPr>
        <w:ind w:left="973" w:hanging="215"/>
        <w:jc w:val="left"/>
      </w:pPr>
      <w:rPr>
        <w:rFonts w:hint="default"/>
        <w:spacing w:val="0"/>
        <w:w w:val="103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980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1151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1323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1495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1667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1839" w:hanging="215"/>
      </w:pPr>
      <w:rPr>
        <w:rFonts w:hint="default"/>
        <w:lang w:val="en-US" w:eastAsia="zh-CN" w:bidi="ar-SA"/>
      </w:rPr>
    </w:lvl>
  </w:abstractNum>
  <w:abstractNum w:abstractNumId="5">
    <w:nsid w:val="33C654A2"/>
    <w:multiLevelType w:val="multilevel"/>
    <w:tmpl w:val="33C654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473F138A"/>
    <w:multiLevelType w:val="multilevel"/>
    <w:tmpl w:val="473F138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9ADCABA"/>
    <w:multiLevelType w:val="multilevel"/>
    <w:tmpl w:val="59ADCABA"/>
    <w:lvl w:ilvl="0" w:tentative="0">
      <w:start w:val="6"/>
      <w:numFmt w:val="decimal"/>
      <w:lvlText w:val="%1"/>
      <w:lvlJc w:val="left"/>
      <w:pPr>
        <w:ind w:left="484" w:hanging="412"/>
        <w:jc w:val="left"/>
      </w:pPr>
      <w:rPr>
        <w:rFonts w:hint="default"/>
        <w:lang w:val="en-US" w:eastAsia="zh-CN" w:bidi="ar-SA"/>
      </w:rPr>
    </w:lvl>
    <w:lvl w:ilvl="1" w:tentative="0">
      <w:start w:val="3"/>
      <w:numFmt w:val="decimal"/>
      <w:lvlText w:val="%1.%2"/>
      <w:lvlJc w:val="left"/>
      <w:pPr>
        <w:ind w:left="484" w:hanging="412"/>
        <w:jc w:val="left"/>
      </w:pPr>
      <w:rPr>
        <w:rFonts w:hint="default" w:ascii="Arial Black" w:hAnsi="Arial Black" w:eastAsia="Arial Black" w:cs="Arial Black"/>
        <w:b w:val="0"/>
        <w:bCs w:val="0"/>
        <w:i w:val="0"/>
        <w:iCs w:val="0"/>
        <w:color w:val="333333"/>
        <w:spacing w:val="0"/>
        <w:w w:val="86"/>
        <w:sz w:val="24"/>
        <w:szCs w:val="24"/>
        <w:lang w:val="en-US" w:eastAsia="zh-CN" w:bidi="ar-SA"/>
      </w:rPr>
    </w:lvl>
    <w:lvl w:ilvl="2" w:tentative="0">
      <w:start w:val="1"/>
      <w:numFmt w:val="decimal"/>
      <w:lvlText w:val="%3."/>
      <w:lvlJc w:val="left"/>
      <w:pPr>
        <w:ind w:left="523" w:hanging="215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color w:val="333333"/>
        <w:spacing w:val="0"/>
        <w:w w:val="103"/>
        <w:sz w:val="19"/>
        <w:szCs w:val="19"/>
        <w:lang w:val="en-US" w:eastAsia="zh-CN" w:bidi="ar-SA"/>
      </w:rPr>
    </w:lvl>
    <w:lvl w:ilvl="3" w:tentative="0">
      <w:start w:val="0"/>
      <w:numFmt w:val="bullet"/>
      <w:lvlText w:val="•"/>
      <w:lvlJc w:val="left"/>
      <w:pPr>
        <w:ind w:left="1715" w:hanging="215"/>
      </w:pPr>
      <w:rPr>
        <w:rFonts w:hint="default"/>
        <w:lang w:val="en-US" w:eastAsia="zh-CN" w:bidi="ar-SA"/>
      </w:rPr>
    </w:lvl>
    <w:lvl w:ilvl="4" w:tentative="0">
      <w:start w:val="0"/>
      <w:numFmt w:val="bullet"/>
      <w:lvlText w:val="•"/>
      <w:lvlJc w:val="left"/>
      <w:pPr>
        <w:ind w:left="2313" w:hanging="215"/>
      </w:pPr>
      <w:rPr>
        <w:rFonts w:hint="default"/>
        <w:lang w:val="en-US" w:eastAsia="zh-CN" w:bidi="ar-SA"/>
      </w:rPr>
    </w:lvl>
    <w:lvl w:ilvl="5" w:tentative="0">
      <w:start w:val="0"/>
      <w:numFmt w:val="bullet"/>
      <w:lvlText w:val="•"/>
      <w:lvlJc w:val="left"/>
      <w:pPr>
        <w:ind w:left="2910" w:hanging="215"/>
      </w:pPr>
      <w:rPr>
        <w:rFonts w:hint="default"/>
        <w:lang w:val="en-US" w:eastAsia="zh-CN" w:bidi="ar-SA"/>
      </w:rPr>
    </w:lvl>
    <w:lvl w:ilvl="6" w:tentative="0">
      <w:start w:val="0"/>
      <w:numFmt w:val="bullet"/>
      <w:lvlText w:val="•"/>
      <w:lvlJc w:val="left"/>
      <w:pPr>
        <w:ind w:left="3508" w:hanging="215"/>
      </w:pPr>
      <w:rPr>
        <w:rFonts w:hint="default"/>
        <w:lang w:val="en-US" w:eastAsia="zh-CN" w:bidi="ar-SA"/>
      </w:rPr>
    </w:lvl>
    <w:lvl w:ilvl="7" w:tentative="0">
      <w:start w:val="0"/>
      <w:numFmt w:val="bullet"/>
      <w:lvlText w:val="•"/>
      <w:lvlJc w:val="left"/>
      <w:pPr>
        <w:ind w:left="4106" w:hanging="215"/>
      </w:pPr>
      <w:rPr>
        <w:rFonts w:hint="default"/>
        <w:lang w:val="en-US" w:eastAsia="zh-CN" w:bidi="ar-SA"/>
      </w:rPr>
    </w:lvl>
    <w:lvl w:ilvl="8" w:tentative="0">
      <w:start w:val="0"/>
      <w:numFmt w:val="bullet"/>
      <w:lvlText w:val="•"/>
      <w:lvlJc w:val="left"/>
      <w:pPr>
        <w:ind w:left="4703" w:hanging="215"/>
      </w:pPr>
      <w:rPr>
        <w:rFonts w:hint="default"/>
        <w:lang w:val="en-US" w:eastAsia="zh-CN" w:bidi="ar-SA"/>
      </w:rPr>
    </w:lvl>
  </w:abstractNum>
  <w:abstractNum w:abstractNumId="8">
    <w:nsid w:val="6C29EF59"/>
    <w:multiLevelType w:val="multilevel"/>
    <w:tmpl w:val="6C29EF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7"/>
  </w:num>
  <w:num w:numId="4">
    <w:abstractNumId w:val="0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3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5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>
    <w:abstractNumId w:val="6"/>
  </w:num>
  <w:num w:numId="2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8"/>
  </w:num>
  <w:num w:numId="3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720"/>
  <w:drawingGridHorizontalSpacing w:val="11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766E2701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nhideWhenUsed="0" w:uiPriority="1" w:semiHidden="0" w:name="heading 2"/>
    <w:lsdException w:qFormat="1" w:unhideWhenUsed="0" w:uiPriority="1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微软雅黑" w:hAnsi="微软雅黑" w:eastAsia="微软雅黑" w:cs="微软雅黑"/>
      <w:sz w:val="22"/>
      <w:szCs w:val="22"/>
      <w:lang w:val="en-US" w:eastAsia="zh-CN" w:bidi="ar-SA"/>
    </w:rPr>
  </w:style>
  <w:style w:type="paragraph" w:styleId="2">
    <w:name w:val="heading 1"/>
    <w:basedOn w:val="1"/>
    <w:qFormat/>
    <w:uiPriority w:val="1"/>
    <w:pPr>
      <w:spacing w:before="172"/>
      <w:ind w:left="399" w:hanging="326"/>
      <w:outlineLvl w:val="1"/>
    </w:pPr>
    <w:rPr>
      <w:rFonts w:ascii="微软雅黑" w:hAnsi="微软雅黑" w:eastAsia="微软雅黑" w:cs="微软雅黑"/>
      <w:b/>
      <w:bCs/>
      <w:sz w:val="29"/>
      <w:szCs w:val="29"/>
      <w:lang w:val="en-US" w:eastAsia="zh-CN" w:bidi="ar-SA"/>
    </w:rPr>
  </w:style>
  <w:style w:type="paragraph" w:styleId="3">
    <w:name w:val="heading 2"/>
    <w:basedOn w:val="1"/>
    <w:qFormat/>
    <w:uiPriority w:val="1"/>
    <w:pPr>
      <w:spacing w:before="86"/>
      <w:ind w:left="483" w:hanging="410"/>
      <w:outlineLvl w:val="2"/>
    </w:pPr>
    <w:rPr>
      <w:rFonts w:ascii="微软雅黑" w:hAnsi="微软雅黑" w:eastAsia="微软雅黑" w:cs="微软雅黑"/>
      <w:b/>
      <w:bCs/>
      <w:sz w:val="24"/>
      <w:szCs w:val="24"/>
      <w:lang w:val="en-US" w:eastAsia="zh-CN" w:bidi="ar-SA"/>
    </w:rPr>
  </w:style>
  <w:style w:type="paragraph" w:styleId="4">
    <w:name w:val="heading 3"/>
    <w:basedOn w:val="1"/>
    <w:qFormat/>
    <w:uiPriority w:val="1"/>
    <w:pPr>
      <w:spacing w:before="70"/>
      <w:ind w:left="523"/>
      <w:outlineLvl w:val="3"/>
    </w:pPr>
    <w:rPr>
      <w:rFonts w:ascii="微软雅黑" w:hAnsi="微软雅黑" w:eastAsia="微软雅黑" w:cs="微软雅黑"/>
      <w:b/>
      <w:bCs/>
      <w:sz w:val="19"/>
      <w:szCs w:val="19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微软雅黑" w:hAnsi="微软雅黑" w:eastAsia="微软雅黑" w:cs="微软雅黑"/>
      <w:sz w:val="19"/>
      <w:szCs w:val="19"/>
      <w:lang w:val="en-US" w:eastAsia="zh-CN" w:bidi="ar-SA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HTML Code"/>
    <w:basedOn w:val="8"/>
    <w:uiPriority w:val="0"/>
    <w:rPr>
      <w:rFonts w:ascii="Courier New" w:hAnsi="Courier New"/>
      <w:sz w:val="20"/>
    </w:rPr>
  </w:style>
  <w:style w:type="table" w:customStyle="1" w:styleId="10">
    <w:name w:val="Table Normal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1">
    <w:name w:val="List Paragraph"/>
    <w:basedOn w:val="1"/>
    <w:qFormat/>
    <w:uiPriority w:val="1"/>
    <w:pPr>
      <w:spacing w:before="70"/>
      <w:ind w:left="522" w:hanging="214"/>
    </w:pPr>
    <w:rPr>
      <w:rFonts w:ascii="微软雅黑" w:hAnsi="微软雅黑" w:eastAsia="微软雅黑" w:cs="微软雅黑"/>
      <w:lang w:val="en-US" w:eastAsia="zh-CN" w:bidi="ar-SA"/>
    </w:rPr>
  </w:style>
  <w:style w:type="paragraph" w:customStyle="1" w:styleId="12">
    <w:name w:val="Table Paragraph"/>
    <w:basedOn w:val="1"/>
    <w:qFormat/>
    <w:uiPriority w:val="1"/>
    <w:rPr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7" Type="http://schemas.openxmlformats.org/officeDocument/2006/relationships/fontTable" Target="fontTable.xml"/><Relationship Id="rId26" Type="http://schemas.openxmlformats.org/officeDocument/2006/relationships/numbering" Target="numbering.xml"/><Relationship Id="rId25" Type="http://schemas.openxmlformats.org/officeDocument/2006/relationships/customXml" Target="../customXml/item1.xml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19</Pages>
  <Words>2134</Words>
  <Characters>3117</Characters>
  <TotalTime>4</TotalTime>
  <ScaleCrop>false</ScaleCrop>
  <LinksUpToDate>false</LinksUpToDate>
  <CharactersWithSpaces>3355</CharactersWithSpaces>
  <Application>WPS Office_12.1.0.22525_F1E327BC-269C-435d-A152-05C5408002CA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2025-10-14T08:46:00Z</dcterms:created>
  <dc:creator>Administrator</dc:creator>
  <cp:lastModifiedBy>#%Code</cp:lastModifiedBy>
  <dcterms:modified xsi:type="dcterms:W3CDTF">2025-10-16T11:19:38Z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Typora</vt:lpwstr>
  </property>
  <property fmtid="{D5CDD505-2E9C-101B-9397-08002B2CF9AE}" pid="4" name="LastSaved">
    <vt:filetime>2025-10-14T00:00:00Z</vt:filetime>
  </property>
  <property fmtid="{D5CDD505-2E9C-101B-9397-08002B2CF9AE}" pid="5" name="Producer">
    <vt:lpwstr>Typora, Electron</vt:lpwstr>
  </property>
  <property fmtid="{D5CDD505-2E9C-101B-9397-08002B2CF9AE}" pid="6" name="KSOTemplateDocerSaveRecord">
    <vt:lpwstr>eyJoZGlkIjoiNjdmYWQyYjY1ZmVhOGRhNjI2ZWFjYWZjNDg0OTIwZTciLCJ1c2VySWQiOiIyODg0NTc3NjAifQ==</vt:lpwstr>
  </property>
  <property fmtid="{D5CDD505-2E9C-101B-9397-08002B2CF9AE}" pid="7" name="KSOProductBuildVer">
    <vt:lpwstr>2052-12.1.0.22525</vt:lpwstr>
  </property>
  <property fmtid="{D5CDD505-2E9C-101B-9397-08002B2CF9AE}" pid="8" name="ICV">
    <vt:lpwstr>67FA9D9063A44B4DB29B6457FB7711E7_12</vt:lpwstr>
  </property>
</Properties>
</file>