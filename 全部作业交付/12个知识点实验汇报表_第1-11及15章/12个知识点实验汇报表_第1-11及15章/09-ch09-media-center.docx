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2"/>
        <w:tblW w:w="0" w:type="auto"/>
        <w:jc w:val="center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720"/>
        <w:gridCol w:w="1720"/>
        <w:gridCol w:w="1720"/>
        <w:gridCol w:w="1720"/>
        <w:gridCol w:w="1720"/>
      </w:tblGrid>
      <w:tr w14:paraId="77133208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  <w:jc w:val="center"/>
        </w:trPr>
        <w:tc>
          <w:tcPr>
            <w:tcW w:w="10320" w:type="dxa"/>
            <w:gridSpan w:val="6"/>
            <w:tcMar>
              <w:top w:w="80" w:type="dxa"/>
              <w:left w:w="90" w:type="dxa"/>
              <w:bottom w:w="80" w:type="dxa"/>
              <w:right w:w="90" w:type="dxa"/>
            </w:tcMar>
            <w:vAlign w:val="center"/>
          </w:tcPr>
          <w:p w14:paraId="62D05362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《移动应用程序设计》实验考核</w:t>
            </w:r>
          </w:p>
          <w:p w14:paraId="4C0137DF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2"/>
              </w:rPr>
              <w:t>“知识点”实验项目完成汇报表</w:t>
            </w:r>
          </w:p>
          <w:p w14:paraId="53D9F499">
            <w:pPr>
              <w:spacing w:before="0" w:after="0" w:line="240" w:lineRule="auto"/>
              <w:jc w:val="center"/>
            </w:pPr>
            <w:r>
              <w:rPr>
                <w:rFonts w:ascii="Noto Serif CJK SC" w:hAnsi="Noto Serif CJK SC" w:eastAsia="Noto Serif CJK SC"/>
                <w:b/>
                <w:sz w:val="24"/>
              </w:rPr>
              <w:t>第 9 章  通知、相机与多媒体</w:t>
            </w:r>
          </w:p>
        </w:tc>
      </w:tr>
      <w:tr w14:paraId="489B0D7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F196332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学号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80119CB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133624120520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06FE5B9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姓名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3EC55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F6B46DA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专业班级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64AF32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>计算机科学与技术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</w:t>
            </w:r>
          </w:p>
        </w:tc>
      </w:tr>
      <w:tr w14:paraId="603136E4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3440" w:type="dxa"/>
            <w:gridSpan w:val="2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BB1062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Android Studio 项目名</w:t>
            </w:r>
          </w:p>
        </w:tc>
        <w:tc>
          <w:tcPr>
            <w:tcW w:w="3440" w:type="dxa"/>
            <w:gridSpan w:val="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CC0F8C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ch09MediaCenter</w:t>
            </w:r>
          </w:p>
        </w:tc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FCDCDC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AS 版本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296DE80">
            <w:pPr>
              <w:spacing w:before="0" w:after="0" w:line="252" w:lineRule="auto"/>
              <w:jc w:val="center"/>
              <w:rPr>
                <w:rFonts w:hint="eastAsia" w:ascii="Noto Serif CJK SC" w:hAnsi="Noto Serif CJK SC" w:eastAsia="Noto Serif CJK SC"/>
                <w:b w:val="0"/>
                <w:sz w:val="17"/>
              </w:rPr>
            </w:pPr>
            <w:r>
              <w:rPr>
                <w:rFonts w:hint="eastAsia" w:ascii="Noto Serif CJK SC" w:hAnsi="Noto Serif CJK SC" w:eastAsia="Noto Serif CJK SC"/>
                <w:b w:val="0"/>
                <w:sz w:val="17"/>
              </w:rPr>
              <w:t xml:space="preserve">Android Studio Narwhal 3 </w:t>
            </w:r>
          </w:p>
          <w:p w14:paraId="05C40CAF">
            <w:pPr>
              <w:spacing w:before="0" w:after="0" w:line="252" w:lineRule="auto"/>
              <w:jc w:val="center"/>
            </w:pPr>
          </w:p>
        </w:tc>
      </w:tr>
      <w:tr w14:paraId="783FDA3E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01E3316E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覆盖知识点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9FD820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Notification Channel；相机/相册 Intent；ImageView；MediaPlayer；VideoView；媒体资源与 Git 日志。</w:t>
            </w:r>
          </w:p>
        </w:tc>
      </w:tr>
      <w:tr w14:paraId="5917FF5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18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5C253D3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实验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汇报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FA0FC97">
            <w:pPr>
              <w:spacing w:before="0" w:after="0" w:line="300" w:lineRule="auto"/>
              <w:jc w:val="both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本实验制作一个简易媒体中心。创建 Notification Channel 并发送通知；通过系统 Intent 调用相机或相册选择图片后在 ImageView 中展示；使用 MediaPlayer/VideoView 完成音频或视频播放、暂停与停止。实验重点理解系统组件调用、媒体生命周期和资源释放。异常路径处理权限拒绝、用户取消选择、媒体文件不可用等情况。完成后截图建议展示通知及至少一种媒体播放/图片结果。</w:t>
            </w:r>
          </w:p>
        </w:tc>
      </w:tr>
      <w:tr w14:paraId="278E71B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2" w:hRule="exact"/>
          <w:jc w:val="center"/>
        </w:trPr>
        <w:tc>
          <w:tcPr>
            <w:tcW w:w="1720" w:type="dxa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324D82F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运行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截图</w:t>
            </w:r>
          </w:p>
        </w:tc>
        <w:tc>
          <w:tcPr>
            <w:tcW w:w="8600" w:type="dxa"/>
            <w:gridSpan w:val="5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2408B8F">
            <w:pPr>
              <w:spacing w:before="520" w:after="0"/>
              <w:jc w:val="both"/>
            </w:pPr>
            <w:bookmarkStart w:id="0" w:name="_GoBack"/>
            <w: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1792605</wp:posOffset>
                  </wp:positionH>
                  <wp:positionV relativeFrom="paragraph">
                    <wp:posOffset>-264795</wp:posOffset>
                  </wp:positionV>
                  <wp:extent cx="1422400" cy="2343150"/>
                  <wp:effectExtent l="0" t="0" r="10160" b="381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23431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  <w:bookmarkEnd w:id="0"/>
          </w:p>
        </w:tc>
      </w:tr>
      <w:tr w14:paraId="2FEBDA9D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restart"/>
            <w:shd w:val="clear" w:color="auto" w:fill="F2F2F2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63F579B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资料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br w:type="textWrapping"/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文件</w:t>
            </w:r>
          </w:p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7B5647FD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汇报表 DOCX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24FB581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09-ch09-media-center.docx</w:t>
            </w:r>
          </w:p>
        </w:tc>
        <w:tc>
          <w:tcPr>
            <w:tcW w:w="3440" w:type="dxa"/>
            <w:gridSpan w:val="2"/>
            <w:vMerge w:val="restart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17EAE4F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6"/>
              </w:rPr>
              <w:t>注：运行截图与 Android Studio 版本请按最终实际环境填写；项目压缩前在 Android Studio 中执行 Build → Clean Project，并排除 build/.gradle 等缓存文件。</w:t>
            </w:r>
          </w:p>
        </w:tc>
      </w:tr>
      <w:tr w14:paraId="6F0215E9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4D86C33E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BF06CA4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APK 文件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2CD7A225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09-ch09-media-center.apk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60F169B"/>
        </w:tc>
      </w:tr>
      <w:tr w14:paraId="2A684291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exact"/>
          <w:jc w:val="center"/>
        </w:trPr>
        <w:tc>
          <w:tcPr>
            <w:tcW w:w="1720" w:type="dxa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630566DA"/>
        </w:tc>
        <w:tc>
          <w:tcPr>
            <w:tcW w:w="3440" w:type="dxa"/>
            <w:gridSpan w:val="2"/>
            <w:shd w:val="clear" w:color="auto" w:fill="FAFAF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54A11FD6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7"/>
              </w:rPr>
              <w:t>项目代码 ZIP</w:t>
            </w:r>
          </w:p>
        </w:tc>
        <w:tc>
          <w:tcPr>
            <w:tcW w:w="1720" w:type="dxa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6889FF0">
            <w:pPr>
              <w:spacing w:before="0" w:after="0" w:line="252" w:lineRule="auto"/>
              <w:jc w:val="center"/>
            </w:pPr>
            <w:r>
              <w:rPr>
                <w:rFonts w:ascii="Noto Serif CJK SC" w:hAnsi="Noto Serif CJK SC" w:eastAsia="Noto Serif CJK SC"/>
                <w:b w:val="0"/>
                <w:sz w:val="14"/>
              </w:rPr>
              <w:t>09-ch09-media-center.zip</w:t>
            </w:r>
          </w:p>
        </w:tc>
        <w:tc>
          <w:tcPr>
            <w:tcW w:w="3440" w:type="dxa"/>
            <w:gridSpan w:val="2"/>
            <w:vMerge w:val="continue"/>
            <w:tcMar>
              <w:top w:w="70" w:type="dxa"/>
              <w:left w:w="90" w:type="dxa"/>
              <w:bottom w:w="70" w:type="dxa"/>
              <w:right w:w="90" w:type="dxa"/>
            </w:tcMar>
          </w:tcPr>
          <w:p w14:paraId="7E750700"/>
        </w:tc>
      </w:tr>
      <w:tr w14:paraId="7105912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  <w:jc w:val="center"/>
        </w:trPr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3D11D501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签名：___________</w:t>
            </w:r>
            <w:r>
              <w:rPr>
                <w:rFonts w:hint="eastAsia" w:ascii="Noto Serif CJK SC" w:hAnsi="Noto Serif CJK SC" w:eastAsia="Noto Serif CJK SC"/>
                <w:b w:val="0"/>
                <w:sz w:val="18"/>
              </w:rPr>
              <w:t xml:space="preserve">于越  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_____________</w:t>
            </w:r>
          </w:p>
        </w:tc>
        <w:tc>
          <w:tcPr>
            <w:tcW w:w="5160" w:type="dxa"/>
            <w:gridSpan w:val="3"/>
            <w:tcMar>
              <w:top w:w="70" w:type="dxa"/>
              <w:left w:w="90" w:type="dxa"/>
              <w:bottom w:w="70" w:type="dxa"/>
              <w:right w:w="90" w:type="dxa"/>
            </w:tcMar>
            <w:vAlign w:val="center"/>
          </w:tcPr>
          <w:p w14:paraId="4424594E">
            <w:pPr>
              <w:spacing w:before="0" w:after="0" w:line="252" w:lineRule="auto"/>
              <w:jc w:val="left"/>
            </w:pPr>
            <w:r>
              <w:rPr>
                <w:rFonts w:ascii="Noto Serif CJK SC" w:hAnsi="Noto Serif CJK SC" w:eastAsia="Noto Serif CJK SC"/>
                <w:b w:val="0"/>
                <w:sz w:val="18"/>
              </w:rPr>
              <w:t>时间：_____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2026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___年___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09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_月___</w:t>
            </w:r>
            <w:r>
              <w:rPr>
                <w:rFonts w:hint="eastAsia" w:eastAsia="宋体"/>
                <w:b w:val="0"/>
                <w:sz w:val="18"/>
                <w:lang w:val="en-US" w:eastAsia="zh-CN"/>
              </w:rPr>
              <w:t>11</w:t>
            </w:r>
            <w:r>
              <w:rPr>
                <w:rFonts w:ascii="Noto Serif CJK SC" w:hAnsi="Noto Serif CJK SC" w:eastAsia="Noto Serif CJK SC"/>
                <w:b w:val="0"/>
                <w:sz w:val="18"/>
              </w:rPr>
              <w:t>_日</w:t>
            </w:r>
          </w:p>
        </w:tc>
      </w:tr>
    </w:tbl>
    <w:p w14:paraId="00BEAA61">
      <w:pPr>
        <w:spacing w:before="0" w:after="0" w:line="24" w:lineRule="auto"/>
      </w:pPr>
    </w:p>
    <w:sectPr>
      <w:pgSz w:w="11906" w:h="16838"/>
      <w:pgMar w:top="454" w:right="794" w:bottom="454" w:left="79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arasa Fixed J Light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Sarasa Fixed J Light">
    <w:panose1 w:val="02000409000000000000"/>
    <w:charset w:val="80"/>
    <w:family w:val="auto"/>
    <w:pitch w:val="default"/>
    <w:sig w:usb0="F50006FF" w:usb1="79DFFFFF" w:usb2="0304003E" w:usb3="0010A008" w:csb0="2002011F" w:csb1="C4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Noto Serif CJK SC">
    <w:altName w:val="Noto Serif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Noto Serif">
    <w:panose1 w:val="02020502060505020204"/>
    <w:charset w:val="00"/>
    <w:family w:val="auto"/>
    <w:pitch w:val="default"/>
    <w:sig w:usb0="E00002FF" w:usb1="4000201F" w:usb2="08000029" w:usb3="00100000" w:csb0="0000019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7323B2E"/>
    <w:rsid w:val="5ED96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Noto Serif CJK SC" w:hAnsi="Noto Serif CJK SC" w:eastAsia="Noto Serif CJK SC" w:cstheme="minorBidi"/>
      <w:sz w:val="19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364</Words>
  <Characters>730</Characters>
  <Lines>0</Lines>
  <Paragraphs>0</Paragraphs>
  <TotalTime>0</TotalTime>
  <ScaleCrop>false</ScaleCrop>
  <LinksUpToDate>false</LinksUpToDate>
  <CharactersWithSpaces>773</CharactersWithSpaces>
  <Application>WPS Office_12.1.0.28488_F1E327BC-269C-435d-A152-05C5408002CA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#%Code</cp:lastModifiedBy>
  <dcterms:modified xsi:type="dcterms:W3CDTF">2026-09-11T16:26:46Z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eyJoZGlkIjoiNjdmYWQyYjY1ZmVhOGRhNjI2ZWFjYWZjNDg0OTIwZTciLCJ1c2VySWQiOiIyODg0NTc3NjAifQ==</vt:lpwstr>
  </property>
  <property fmtid="{D5CDD505-2E9C-101B-9397-08002B2CF9AE}" pid="3" name="KSOProductBuildVer">
    <vt:lpwstr>2052-12.1.0.28488</vt:lpwstr>
  </property>
  <property fmtid="{D5CDD505-2E9C-101B-9397-08002B2CF9AE}" pid="4" name="ICV">
    <vt:lpwstr>2791EED8002B449E8A327CC5495072F5_12</vt:lpwstr>
  </property>
</Properties>
</file>