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 w14:paraId="1E7133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0320" w:type="dxa"/>
            <w:gridSpan w:val="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F0DC0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《移动应用程序设计》实验考核</w:t>
            </w:r>
          </w:p>
          <w:p w14:paraId="14DB794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“知识点”实验项目完成汇报表</w:t>
            </w:r>
          </w:p>
          <w:p w14:paraId="24F106C6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4"/>
              </w:rPr>
              <w:t>第 5 章  Fragment 与自适应界面</w:t>
            </w:r>
          </w:p>
        </w:tc>
      </w:tr>
      <w:tr w14:paraId="59BD0D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A08F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学号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A75C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133624120520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7BCF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姓名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DFAD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B13F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专业班级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CFC7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计算机科学与技术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</w:t>
            </w:r>
          </w:p>
        </w:tc>
      </w:tr>
      <w:tr w14:paraId="095834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3440" w:type="dxa"/>
            <w:gridSpan w:val="2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5DB4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Android Studio 项目名</w:t>
            </w:r>
          </w:p>
        </w:tc>
        <w:tc>
          <w:tcPr>
            <w:tcW w:w="3440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8A6B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ch05FragmentNews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55E8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AS 版本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1649F">
            <w:pPr>
              <w:spacing w:before="0" w:after="0" w:line="252" w:lineRule="auto"/>
              <w:jc w:val="center"/>
            </w:pPr>
            <w:r>
              <w:rPr>
                <w:rFonts w:hint="eastAsia" w:ascii="Noto Serif CJK SC" w:hAnsi="Noto Serif CJK SC" w:eastAsia="Noto Serif CJK SC"/>
                <w:b w:val="0"/>
                <w:sz w:val="17"/>
              </w:rPr>
              <w:t xml:space="preserve">Android Studio Narwhal 3 </w:t>
            </w:r>
          </w:p>
        </w:tc>
      </w:tr>
      <w:tr w14:paraId="09329E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90C2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覆盖知识点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D1F2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Fragment 生命周期；动态加载 Fragment；Fragment 与 Activity 交互；资源限定符；手机/平板适配。</w:t>
            </w:r>
          </w:p>
        </w:tc>
      </w:tr>
      <w:tr w14:paraId="7E664D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79A3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实验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汇报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84967">
            <w:pPr>
              <w:spacing w:before="0" w:after="0" w:line="300" w:lineRule="auto"/>
              <w:jc w:val="both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本实验实现手机/平板自适应新闻列表。手机端采用列表页与详情页切换，较宽屏幕通过双栏方式同时展示新闻列表和详情；Fragment 负责独立界面与生命周期，Activity 负责承载与协调，数据通过接口或 Bundle 传递。实验重点验证动态 Fragment、生命周期和限定符布局。异常情况下处理未选中新闻或空数据。完成后建议分别保留手机布局与宽屏/平板布局截图。</w:t>
            </w:r>
          </w:p>
        </w:tc>
      </w:tr>
      <w:tr w14:paraId="307B60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5CBD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运行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截图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98B5A">
            <w:pPr>
              <w:spacing w:before="520" w:after="0"/>
              <w:jc w:val="both"/>
            </w:pPr>
            <w:bookmarkStart w:id="0" w:name="_GoBack"/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2347595</wp:posOffset>
                  </wp:positionH>
                  <wp:positionV relativeFrom="paragraph">
                    <wp:posOffset>276225</wp:posOffset>
                  </wp:positionV>
                  <wp:extent cx="1576705" cy="2684780"/>
                  <wp:effectExtent l="0" t="0" r="8255" b="1270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05" cy="268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-666750</wp:posOffset>
                  </wp:positionV>
                  <wp:extent cx="1691005" cy="2821305"/>
                  <wp:effectExtent l="0" t="0" r="635" b="1333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005" cy="282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1AEF0E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restar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3B6A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资料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文件</w:t>
            </w:r>
          </w:p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04CD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汇报表 DOCX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4884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05-ch05-fragment-news.docx</w:t>
            </w:r>
          </w:p>
        </w:tc>
        <w:tc>
          <w:tcPr>
            <w:tcW w:w="3440" w:type="dxa"/>
            <w:gridSpan w:val="2"/>
            <w:vMerge w:val="restar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DE4D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注：运行截图与 Android Studio 版本请按最终实际环境填写；项目压缩前在 Android Studio 中执行 Build → Clean Project，并排除 build/.gradle 等缓存文件。</w:t>
            </w:r>
          </w:p>
        </w:tc>
      </w:tr>
      <w:tr w14:paraId="1AF99A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848A7E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05AC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APK 文件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796C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05-ch05-fragment-news.apk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ED15D0"/>
        </w:tc>
      </w:tr>
      <w:tr w14:paraId="45B276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F751E5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9908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项目代码 ZIP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FE8A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05-ch05-fragment-news.zip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A0F066"/>
        </w:tc>
      </w:tr>
      <w:tr w14:paraId="5645AA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0B38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签名：_________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_______________</w:t>
            </w:r>
          </w:p>
        </w:tc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DB77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时间：_____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2026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___年__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09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__月__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11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__日</w:t>
            </w:r>
          </w:p>
        </w:tc>
      </w:tr>
    </w:tbl>
    <w:p w14:paraId="230B6907">
      <w:pPr>
        <w:spacing w:before="0" w:after="0" w:line="24" w:lineRule="auto"/>
      </w:pPr>
    </w:p>
    <w:sectPr>
      <w:pgSz w:w="11906" w:h="16838"/>
      <w:pgMar w:top="454" w:right="794" w:bottom="45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164BED"/>
    <w:rsid w:val="6BE1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373</Words>
  <Characters>704</Characters>
  <Lines>0</Lines>
  <Paragraphs>0</Paragraphs>
  <TotalTime>1</TotalTime>
  <ScaleCrop>false</ScaleCrop>
  <LinksUpToDate>false</LinksUpToDate>
  <CharactersWithSpaces>745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2026-09-11T16:23:37Z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BF14370930F24C4E9636E7380F33F122_12</vt:lpwstr>
  </property>
</Properties>
</file>