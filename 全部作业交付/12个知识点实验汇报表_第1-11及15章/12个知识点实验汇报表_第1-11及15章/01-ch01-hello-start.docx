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1720"/>
        <w:gridCol w:w="1720"/>
        <w:gridCol w:w="1720"/>
        <w:gridCol w:w="1720"/>
        <w:gridCol w:w="1720"/>
      </w:tblGrid>
      <w:tr w14:paraId="641050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  <w:jc w:val="center"/>
        </w:trPr>
        <w:tc>
          <w:tcPr>
            <w:tcW w:w="10320" w:type="dxa"/>
            <w:gridSpan w:val="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56E25D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22"/>
              </w:rPr>
              <w:t>《移动应用程序设计》实验考核</w:t>
            </w:r>
          </w:p>
          <w:p w14:paraId="674AE26A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22"/>
              </w:rPr>
              <w:t>“知识点”实验项目完成汇报表</w:t>
            </w:r>
          </w:p>
          <w:p w14:paraId="4868024A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24"/>
              </w:rPr>
              <w:t>第 1 章  HelloWorld 与开发环境</w:t>
            </w:r>
          </w:p>
        </w:tc>
      </w:tr>
      <w:tr w14:paraId="43DB0A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39D258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学号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46BF5F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_____</w:t>
            </w:r>
            <w:r>
              <w:rPr>
                <w:rFonts w:hint="eastAsia" w:ascii="Noto Serif CJK SC" w:hAnsi="Noto Serif CJK SC" w:eastAsia="Noto Serif CJK SC"/>
                <w:b w:val="0"/>
                <w:sz w:val="18"/>
              </w:rPr>
              <w:t>133624120520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___________</w:t>
            </w:r>
          </w:p>
        </w:tc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F6257A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姓名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F06820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____</w:t>
            </w:r>
            <w:r>
              <w:rPr>
                <w:rFonts w:hint="eastAsia" w:ascii="Noto Serif CJK SC" w:hAnsi="Noto Serif CJK SC" w:eastAsia="Noto Serif CJK SC"/>
                <w:b w:val="0"/>
                <w:sz w:val="18"/>
              </w:rPr>
              <w:t xml:space="preserve">于越 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____________</w:t>
            </w:r>
          </w:p>
        </w:tc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2F8E99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专业班级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0992B0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_______</w:t>
            </w:r>
            <w:r>
              <w:rPr>
                <w:rFonts w:hint="eastAsia" w:ascii="Noto Serif CJK SC" w:hAnsi="Noto Serif CJK SC" w:eastAsia="Noto Serif CJK SC"/>
                <w:b w:val="0"/>
                <w:sz w:val="18"/>
              </w:rPr>
              <w:t>计算机科学与技术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_________</w:t>
            </w:r>
          </w:p>
        </w:tc>
      </w:tr>
      <w:tr w14:paraId="5FAD686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3440" w:type="dxa"/>
            <w:gridSpan w:val="2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0021A4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Android Studio 项目名</w:t>
            </w:r>
          </w:p>
        </w:tc>
        <w:tc>
          <w:tcPr>
            <w:tcW w:w="3440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659514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ch01HelloStart</w:t>
            </w:r>
          </w:p>
        </w:tc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E03187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AS 版本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944BE8">
            <w:pPr>
              <w:spacing w:before="0" w:after="0" w:line="252" w:lineRule="auto"/>
              <w:jc w:val="center"/>
            </w:pPr>
            <w:r>
              <w:rPr>
                <w:rFonts w:hint="eastAsia"/>
              </w:rPr>
              <w:t xml:space="preserve">Android Studio Narwhal 3 </w:t>
            </w:r>
          </w:p>
        </w:tc>
      </w:tr>
      <w:tr w14:paraId="0DCD02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AE68EB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覆盖知识点</w:t>
            </w:r>
          </w:p>
        </w:tc>
        <w:tc>
          <w:tcPr>
            <w:tcW w:w="8600" w:type="dxa"/>
            <w:gridSpan w:val="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28EA75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Android Studio；Android SDK；AVD 模拟器；Activity；TextView；Log；Android 项目结构。</w:t>
            </w:r>
          </w:p>
        </w:tc>
      </w:tr>
      <w:tr w14:paraId="3F15F44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8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FA99CA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实验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汇报</w:t>
            </w:r>
          </w:p>
        </w:tc>
        <w:tc>
          <w:tcPr>
            <w:tcW w:w="8600" w:type="dxa"/>
            <w:gridSpan w:val="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AC59BB">
            <w:pPr>
              <w:spacing w:before="0" w:after="0" w:line="300" w:lineRule="auto"/>
              <w:jc w:val="both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本实验围绕 Android 开发环境与第一个应用展开。创建基础 Android 项目，检查 SDK、模拟器/真机和 Gradle 构建环境，在主界面使用 TextView 显示 HelloWorld 与基础环境信息，并通过 Log 输出关键运行信息。正常路径用于验证项目能够构建、安装和启动；异常路径重点检查 SDK/AVD 配置或构建失败时的提示。完成实验后应以最终实际运行结果为准补充截图和版本信息。</w:t>
            </w:r>
          </w:p>
        </w:tc>
      </w:tr>
      <w:tr w14:paraId="2C05FF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2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CF8C81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运行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截图</w:t>
            </w:r>
          </w:p>
        </w:tc>
        <w:tc>
          <w:tcPr>
            <w:tcW w:w="8600" w:type="dxa"/>
            <w:gridSpan w:val="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6C6328">
            <w:pPr>
              <w:spacing w:before="520" w:after="0"/>
              <w:jc w:val="both"/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603250</wp:posOffset>
                  </wp:positionH>
                  <wp:positionV relativeFrom="paragraph">
                    <wp:posOffset>62230</wp:posOffset>
                  </wp:positionV>
                  <wp:extent cx="1311910" cy="2225040"/>
                  <wp:effectExtent l="0" t="0" r="1397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910" cy="2225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5709171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720" w:type="dxa"/>
            <w:vMerge w:val="restar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316266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资料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文件</w:t>
            </w:r>
          </w:p>
        </w:tc>
        <w:tc>
          <w:tcPr>
            <w:tcW w:w="3440" w:type="dxa"/>
            <w:gridSpan w:val="2"/>
            <w:shd w:val="clear" w:color="auto" w:fill="FAFA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9468E6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汇报表 DOCX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1D45EA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01-ch01-hello-start.docx</w:t>
            </w:r>
          </w:p>
        </w:tc>
        <w:tc>
          <w:tcPr>
            <w:tcW w:w="3440" w:type="dxa"/>
            <w:gridSpan w:val="2"/>
            <w:vMerge w:val="restar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DD76C2">
            <w:pPr>
              <w:spacing w:before="0" w:after="0" w:line="252" w:lineRule="auto"/>
              <w:jc w:val="left"/>
            </w:pPr>
          </w:p>
        </w:tc>
      </w:tr>
      <w:tr w14:paraId="0FDD7E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720" w:type="dxa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2FF994"/>
        </w:tc>
        <w:tc>
          <w:tcPr>
            <w:tcW w:w="3440" w:type="dxa"/>
            <w:gridSpan w:val="2"/>
            <w:shd w:val="clear" w:color="auto" w:fill="FAFA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B5872A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APK 文件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E558CC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01-ch01-hello-start.apk</w:t>
            </w:r>
          </w:p>
        </w:tc>
        <w:tc>
          <w:tcPr>
            <w:tcW w:w="3440" w:type="dxa"/>
            <w:gridSpan w:val="2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122424"/>
        </w:tc>
      </w:tr>
      <w:tr w14:paraId="3736673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720" w:type="dxa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3D98A2A"/>
        </w:tc>
        <w:tc>
          <w:tcPr>
            <w:tcW w:w="3440" w:type="dxa"/>
            <w:gridSpan w:val="2"/>
            <w:shd w:val="clear" w:color="auto" w:fill="FAFA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98E76E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项目代码 ZIP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959D8B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01-ch01-hello-start.zip</w:t>
            </w:r>
          </w:p>
        </w:tc>
        <w:tc>
          <w:tcPr>
            <w:tcW w:w="3440" w:type="dxa"/>
            <w:gridSpan w:val="2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CF9E103"/>
        </w:tc>
      </w:tr>
      <w:tr w14:paraId="197083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5160" w:type="dxa"/>
            <w:gridSpan w:val="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9A45DF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签名：______</w:t>
            </w:r>
            <w:r>
              <w:rPr>
                <w:rFonts w:hint="eastAsia" w:ascii="Noto Serif CJK SC" w:hAnsi="Noto Serif CJK SC" w:eastAsia="Noto Serif CJK SC"/>
                <w:b w:val="0"/>
                <w:sz w:val="18"/>
              </w:rPr>
              <w:t xml:space="preserve">于越 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__________________</w:t>
            </w:r>
          </w:p>
        </w:tc>
        <w:tc>
          <w:tcPr>
            <w:tcW w:w="5160" w:type="dxa"/>
            <w:gridSpan w:val="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5537F9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时间：___</w:t>
            </w:r>
            <w:r>
              <w:rPr>
                <w:rFonts w:hint="eastAsia" w:eastAsia="宋体"/>
                <w:b w:val="0"/>
                <w:sz w:val="18"/>
                <w:lang w:val="en-US" w:eastAsia="zh-CN"/>
              </w:rPr>
              <w:t>2026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_____年_</w:t>
            </w:r>
            <w:r>
              <w:rPr>
                <w:rFonts w:hint="eastAsia" w:eastAsia="宋体"/>
                <w:b w:val="0"/>
                <w:sz w:val="18"/>
                <w:lang w:val="en-US" w:eastAsia="zh-CN"/>
              </w:rPr>
              <w:t>09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___月_</w:t>
            </w:r>
            <w:r>
              <w:rPr>
                <w:rFonts w:hint="eastAsia" w:eastAsia="宋体"/>
                <w:b w:val="0"/>
                <w:sz w:val="18"/>
                <w:lang w:val="en-US" w:eastAsia="zh-CN"/>
              </w:rPr>
              <w:t>11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___日</w:t>
            </w:r>
          </w:p>
        </w:tc>
      </w:tr>
    </w:tbl>
    <w:p w14:paraId="39396E42">
      <w:pPr>
        <w:spacing w:before="0" w:after="0" w:line="24" w:lineRule="auto"/>
      </w:pPr>
      <w:bookmarkStart w:id="0" w:name="_GoBack"/>
      <w:bookmarkEnd w:id="0"/>
    </w:p>
    <w:sectPr>
      <w:pgSz w:w="11906" w:h="16838"/>
      <w:pgMar w:top="454" w:right="794" w:bottom="454" w:left="79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arasa Fixed J Light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Sarasa Fixed J Light">
    <w:panose1 w:val="02000409000000000000"/>
    <w:charset w:val="80"/>
    <w:family w:val="auto"/>
    <w:pitch w:val="default"/>
    <w:sig w:usb0="F50006FF" w:usb1="79DFFFFF" w:usb2="0304003E" w:usb3="0010A008" w:csb0="2002011F" w:csb1="C4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Noto Seri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erif">
    <w:panose1 w:val="02020502060505020204"/>
    <w:charset w:val="00"/>
    <w:family w:val="auto"/>
    <w:pitch w:val="default"/>
    <w:sig w:usb0="E00002FF" w:usb1="4000201F" w:usb2="08000029" w:usb3="00100000" w:csb0="0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arasa Fixed CL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rasa Fixed CL Light">
    <w:panose1 w:val="02000409000000000000"/>
    <w:charset w:val="88"/>
    <w:family w:val="auto"/>
    <w:pitch w:val="default"/>
    <w:sig w:usb0="F50006FF" w:usb1="79DFFFFF" w:usb2="0304003E" w:usb3="0010A008" w:csb0="2010011F" w:csb1="C4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1F21AF"/>
    <w:rsid w:val="3FD504AD"/>
    <w:rsid w:val="43996CCD"/>
    <w:rsid w:val="490E6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erif CJK SC" w:hAnsi="Noto Serif CJK SC" w:eastAsia="Noto Serif CJK SC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288</Words>
  <Characters>597</Characters>
  <Lines>0</Lines>
  <Paragraphs>0</Paragraphs>
  <TotalTime>0</TotalTime>
  <ScaleCrop>false</ScaleCrop>
  <LinksUpToDate>false</LinksUpToDate>
  <CharactersWithSpaces>633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#%Code</cp:lastModifiedBy>
  <dcterms:modified xsi:type="dcterms:W3CDTF">2026-09-11T16:18:32Z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eyJoZGlkIjoiNjdmYWQyYjY1ZmVhOGRhNjI2ZWFjYWZjNDg0OTIwZTciLCJ1c2VySWQiOiIyODg0NTc3NjAifQ==</vt:lpwstr>
  </property>
  <property fmtid="{D5CDD505-2E9C-101B-9397-08002B2CF9AE}" pid="3" name="KSOProductBuildVer">
    <vt:lpwstr>2052-12.1.0.28488</vt:lpwstr>
  </property>
  <property fmtid="{D5CDD505-2E9C-101B-9397-08002B2CF9AE}" pid="4" name="ICV">
    <vt:lpwstr>6DF4DD4457A04A0B83F835233213FD22_12</vt:lpwstr>
  </property>
</Properties>
</file>