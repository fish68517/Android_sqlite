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6C51EF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65E6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7CFED25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13AD402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7 章  本地数据存储与 CRUD</w:t>
            </w:r>
          </w:p>
        </w:tc>
      </w:tr>
      <w:tr w14:paraId="262062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1953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70C5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818A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CE91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于越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A20B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21BC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</w:t>
            </w:r>
          </w:p>
        </w:tc>
      </w:tr>
      <w:tr w14:paraId="557434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9DD6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2B0D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ch07LocalVault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65BF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A787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请填写实际版本</w:t>
            </w:r>
          </w:p>
        </w:tc>
      </w:tr>
      <w:tr w14:paraId="437D07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2E9B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B6C6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文件存储；SharedPreferences；SQLite/SQLiteOpenHelper；SQL 增删改查；本地数据持久化。</w:t>
            </w:r>
          </w:p>
        </w:tc>
      </w:tr>
      <w:tr w14:paraId="0F02C3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DF02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232E5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本实验构建本地账号与备忘录 CRUD 应用。登录页使用 SharedPreferences 保存“记住密码”等轻量配置，备忘录数据使用 SQLite/SQLiteOpenHelper 建表并实现新增、查询、修改和删除；必要的小型文本可用文件方式保存。实验关注不同本地存储方式的适用范围与生命周期。异常路径处理数据库空结果、重复数据或非法输入。最终截图建议体现“记住密码”和备忘录列表/编辑结果。</w:t>
            </w:r>
          </w:p>
        </w:tc>
      </w:tr>
      <w:tr w14:paraId="30E69B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35D6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34EA4">
            <w:pPr>
              <w:spacing w:before="520" w:after="0"/>
              <w:jc w:val="center"/>
            </w:pPr>
            <w:bookmarkStart w:id="0" w:name="_GoBack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1526540</wp:posOffset>
                  </wp:positionH>
                  <wp:positionV relativeFrom="paragraph">
                    <wp:posOffset>-683260</wp:posOffset>
                  </wp:positionV>
                  <wp:extent cx="1475105" cy="2481580"/>
                  <wp:effectExtent l="0" t="0" r="3175" b="254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248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</w:tr>
      <w:tr w14:paraId="1C574C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52C8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068F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DB72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07-ch07-local-vault.docx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B80DE">
            <w:pPr>
              <w:spacing w:before="0" w:after="0" w:line="252" w:lineRule="auto"/>
              <w:jc w:val="left"/>
            </w:pPr>
          </w:p>
        </w:tc>
      </w:tr>
      <w:tr w14:paraId="740CF7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992E9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8396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7281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07-ch07-local-vault.apk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BDB874"/>
        </w:tc>
      </w:tr>
      <w:tr w14:paraId="6CC64C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54F172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0EC3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1679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07-ch07-local-vault.zip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4CE834"/>
        </w:tc>
      </w:tr>
      <w:tr w14:paraId="438E57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E478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60EC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___年_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___月__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__日</w:t>
            </w:r>
          </w:p>
        </w:tc>
      </w:tr>
    </w:tbl>
    <w:p w14:paraId="78E517A8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63551E"/>
    <w:rsid w:val="313C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580</Characters>
  <Lines>0</Lines>
  <Paragraphs>0</Paragraphs>
  <TotalTime>0</TotalTime>
  <ScaleCrop>false</ScaleCrop>
  <LinksUpToDate>false</LinksUpToDate>
  <CharactersWithSpaces>600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23D762AE6CDE4B3794476ACDBB6CB7B5_12</vt:lpwstr>
  </property>
</Properties>
</file>