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6A319F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4ACA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7775B61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6FC060C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3 章  Activity 与页面跳转</w:t>
            </w:r>
          </w:p>
        </w:tc>
      </w:tr>
      <w:tr w14:paraId="0D6186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28E4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26F51">
            <w:pPr>
              <w:spacing w:before="0" w:after="0" w:line="252" w:lineRule="auto"/>
              <w:jc w:val="center"/>
              <w:rPr>
                <w:rFonts w:hint="eastAsia" w:ascii="Noto Serif CJK SC" w:hAnsi="Noto Serif CJK SC" w:eastAsia="Noto Serif CJK SC"/>
                <w:b w:val="0"/>
                <w:sz w:val="18"/>
              </w:rPr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</w:p>
          <w:p w14:paraId="1B5BC83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EB11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6288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C75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289A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</w:p>
        </w:tc>
      </w:tr>
      <w:tr w14:paraId="6778E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CA1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A67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ch03ActivityNotebook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FFC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A7130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65929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89B4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92F7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Activity 生命周期；显式/隐式 Intent；Activity 间数据传递；Toast；返回栈。</w:t>
            </w:r>
          </w:p>
        </w:tc>
      </w:tr>
      <w:tr w14:paraId="07DDE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B44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A0766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本实验设计一个两页面便签应用，用于验证 Activity 的创建、切换和返回过程。首页输入便签标题或内容，通过显式 Intent 跳转到详情页并携带数据；同时观察 onCreate、onStart、onResume、onPause、onStop 等生命周期日志，并用 Toast 提示关键操作。异常情况下对空内容或缺失参数进行校验，避免详情页显示异常。完成后截图应能够体现页面跳转与数据传递结果。</w:t>
            </w:r>
          </w:p>
        </w:tc>
      </w:tr>
      <w:tr w14:paraId="7A6BA8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8A34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E8DDA">
            <w:pPr>
              <w:spacing w:before="520" w:after="0"/>
              <w:jc w:val="center"/>
            </w:pPr>
            <w:bookmarkStart w:id="0" w:name="_GoBack"/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1896110</wp:posOffset>
                  </wp:positionH>
                  <wp:positionV relativeFrom="paragraph">
                    <wp:posOffset>-621665</wp:posOffset>
                  </wp:positionV>
                  <wp:extent cx="1624330" cy="2758440"/>
                  <wp:effectExtent l="0" t="0" r="635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CD659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1F82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E6A3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449C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03-ch03-activity-notebook.docx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258F9">
            <w:pPr>
              <w:spacing w:before="0" w:after="0" w:line="252" w:lineRule="auto"/>
              <w:jc w:val="left"/>
            </w:pPr>
          </w:p>
        </w:tc>
      </w:tr>
      <w:tr w14:paraId="5A70B2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0803B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2B98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2EBB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03-ch03-activity-notebook.apk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1914F"/>
        </w:tc>
      </w:tr>
      <w:tr w14:paraId="710B0A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62F96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44B7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BF62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03-ch03-activity-notebook.zip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427EFD"/>
        </w:tc>
      </w:tr>
      <w:tr w14:paraId="6357CD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DF76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F014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__年__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__月__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__日</w:t>
            </w:r>
          </w:p>
        </w:tc>
      </w:tr>
    </w:tbl>
    <w:p w14:paraId="6CE2FE1D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432F0C"/>
    <w:rsid w:val="62D5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605</Characters>
  <Lines>0</Lines>
  <Paragraphs>0</Paragraphs>
  <TotalTime>0</TotalTime>
  <ScaleCrop>false</ScaleCrop>
  <LinksUpToDate>false</LinksUpToDate>
  <CharactersWithSpaces>635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BA953D78F7A54C08A113E4A87C278B48_12</vt:lpwstr>
  </property>
</Properties>
</file>