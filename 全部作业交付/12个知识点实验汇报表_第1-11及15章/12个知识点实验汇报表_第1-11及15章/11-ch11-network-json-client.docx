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2D693D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0320" w:type="dxa"/>
            <w:gridSpan w:val="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C982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《移动应用程序设计》实验考核</w:t>
            </w:r>
          </w:p>
          <w:p w14:paraId="4703A6F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“知识点”实验项目完成汇报表</w:t>
            </w:r>
          </w:p>
          <w:p w14:paraId="1D76480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4"/>
              </w:rPr>
              <w:t>第 11 章  网络访问与 JSON 数据解析</w:t>
            </w:r>
          </w:p>
        </w:tc>
      </w:tr>
      <w:tr w14:paraId="4A6F43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D0BC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学号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BAD7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133624120520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C1A0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姓名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A6DE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于越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322E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专业班级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9963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计算机科学与技术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</w:t>
            </w:r>
          </w:p>
        </w:tc>
      </w:tr>
      <w:tr w14:paraId="21FEB2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3440" w:type="dxa"/>
            <w:gridSpan w:val="2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A835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Android Studio 项目名</w:t>
            </w:r>
          </w:p>
        </w:tc>
        <w:tc>
          <w:tcPr>
            <w:tcW w:w="344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D9EA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ch11NetworkJsonClient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3006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AS 版本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B2D0C">
            <w:pPr>
              <w:spacing w:before="0" w:after="0" w:line="252" w:lineRule="auto"/>
              <w:jc w:val="center"/>
            </w:pPr>
            <w:r>
              <w:rPr>
                <w:rFonts w:hint="default" w:eastAsia="宋体"/>
                <w:lang w:val="en-US" w:eastAsia="zh-CN"/>
              </w:rPr>
              <w:t xml:space="preserve">Android Studio Narwhal 3 </w:t>
            </w:r>
          </w:p>
        </w:tc>
      </w:tr>
      <w:tr w14:paraId="033E35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6A1A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覆盖知识点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75C3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网络权限；HttpURLConnection/OkHttp；HTTP 请求；JSON 解析；WebView；Debug HTTP 配置。</w:t>
            </w:r>
          </w:p>
        </w:tc>
      </w:tr>
      <w:tr w14:paraId="48D311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29DD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汇报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2C3BB">
            <w:pPr>
              <w:spacing w:before="0" w:after="0" w:line="300" w:lineRule="auto"/>
              <w:jc w:val="both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本实验构建网络 JSON 数据列表与网页页签。应用申请 INTERNET 权限，通过 HttpURLConnection 或 OkHttp 访问测试接口，解析 JSON 后将结果显示为列表；另使用 WebView 打开指定网页，用于理解原生网络请求与网页容器的差异。若演示环境使用 HTTP，仅在 Debug 配置中按需开放明文访问。异常路径处理超时、断网、非 2xx 响应和 JSON 格式错误。最终截图应体现网络数据列表或网页页签。</w:t>
            </w:r>
          </w:p>
        </w:tc>
      </w:tr>
      <w:tr w14:paraId="2B7E7B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328C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运行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截图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4D84C">
            <w:pPr>
              <w:spacing w:before="520" w:after="0"/>
              <w:jc w:val="both"/>
              <w:rPr>
                <w:rFonts w:hint="eastAsia" w:eastAsia="宋体"/>
                <w:lang w:eastAsia="zh-CN"/>
              </w:rPr>
            </w:pPr>
            <w:bookmarkStart w:id="0" w:name="_GoBack"/>
            <w:bookmarkEnd w:id="0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1816735</wp:posOffset>
                  </wp:positionH>
                  <wp:positionV relativeFrom="paragraph">
                    <wp:posOffset>-198120</wp:posOffset>
                  </wp:positionV>
                  <wp:extent cx="1263015" cy="2089785"/>
                  <wp:effectExtent l="0" t="0" r="1905" b="1333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15" cy="208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28FEB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restar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5B4E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文件</w:t>
            </w:r>
          </w:p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EC56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汇报表 DOCX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7F7B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11-ch11-network-json-client.docx</w:t>
            </w:r>
          </w:p>
        </w:tc>
        <w:tc>
          <w:tcPr>
            <w:tcW w:w="3440" w:type="dxa"/>
            <w:gridSpan w:val="2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1A01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注：运行截图与 Android Studio 版本请按最终实际环境填写；项目压缩前在 Android Studio 中执行 Build → Clean Project，并排除 build/.gradle 等缓存文件。</w:t>
            </w:r>
          </w:p>
        </w:tc>
      </w:tr>
      <w:tr w14:paraId="21DA20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5BDAA1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7FD1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APK 文件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9986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11-ch11-network-json-client.apk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EEF401"/>
        </w:tc>
      </w:tr>
      <w:tr w14:paraId="37A59B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F22D15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6447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项目代码 ZIP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9C4F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11-ch11-network-json-client.zip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5384C2"/>
        </w:tc>
      </w:tr>
      <w:tr w14:paraId="3471EB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221F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签名：___________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于越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</w:t>
            </w:r>
          </w:p>
        </w:tc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50CD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时间：__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2026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______年___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09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_月_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11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___日</w:t>
            </w:r>
          </w:p>
        </w:tc>
      </w:tr>
    </w:tbl>
    <w:p w14:paraId="4054F713">
      <w:pPr>
        <w:spacing w:before="0" w:after="0" w:line="24" w:lineRule="auto"/>
      </w:pPr>
    </w:p>
    <w:sectPr>
      <w:pgSz w:w="11906" w:h="16838"/>
      <w:pgMar w:top="454" w:right="794" w:bottom="45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8F2BA7"/>
    <w:rsid w:val="762E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342</Words>
  <Characters>744</Characters>
  <Lines>0</Lines>
  <Paragraphs>0</Paragraphs>
  <TotalTime>0</TotalTime>
  <ScaleCrop>false</ScaleCrop>
  <LinksUpToDate>false</LinksUpToDate>
  <CharactersWithSpaces>795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2026-09-11T16:28:33Z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7CCBBD59DE38421FB2981F49EA6435D7_12</vt:lpwstr>
  </property>
</Properties>
</file>